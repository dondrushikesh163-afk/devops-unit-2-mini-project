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E69003">
      <w:pPr>
        <w:jc w:val="center"/>
      </w:pPr>
      <w:r>
        <w:rPr>
          <w:b/>
        </w:rPr>
        <w:t>SANJIVANI UNIVERSITY</w:t>
      </w:r>
    </w:p>
    <w:p w14:paraId="612F8566">
      <w:pPr>
        <w:jc w:val="center"/>
      </w:pPr>
      <w:r>
        <w:t>Artificial Intelligence and Data Science</w:t>
      </w:r>
    </w:p>
    <w:p w14:paraId="771D90BD"/>
    <w:p w14:paraId="44469813">
      <w:pPr>
        <w:jc w:val="center"/>
      </w:pPr>
      <w:r>
        <w:rPr>
          <w:b/>
        </w:rPr>
        <w:t>DEVOPS MINI PROJECT</w:t>
      </w:r>
    </w:p>
    <w:p w14:paraId="6344DCA7">
      <w:pPr>
        <w:jc w:val="center"/>
      </w:pPr>
      <w:r>
        <w:t>Unit – 2 Mini Project</w:t>
      </w:r>
    </w:p>
    <w:p w14:paraId="63D1E502"/>
    <w:p w14:paraId="064B5E9D">
      <w:pPr>
        <w:jc w:val="center"/>
      </w:pPr>
      <w:r>
        <w:rPr>
          <w:b/>
        </w:rPr>
        <w:t>Student Record and Academic Management Platform</w:t>
      </w:r>
    </w:p>
    <w:p w14:paraId="14795B32"/>
    <w:p w14:paraId="0EAC3C72">
      <w:pPr>
        <w:jc w:val="center"/>
        <w:rPr>
          <w:rFonts w:hint="default"/>
          <w:lang w:val="en-US"/>
        </w:rPr>
      </w:pPr>
      <w:r>
        <w:t xml:space="preserve">Student Name: </w:t>
      </w:r>
      <w:r>
        <w:rPr>
          <w:rFonts w:hint="default"/>
          <w:lang w:val="en-US"/>
        </w:rPr>
        <w:t>RUSHIKESH DOND</w:t>
      </w:r>
    </w:p>
    <w:p w14:paraId="70E33D1E">
      <w:pPr>
        <w:jc w:val="center"/>
        <w:rPr>
          <w:rFonts w:hint="default"/>
          <w:lang w:val="en-US"/>
        </w:rPr>
      </w:pPr>
      <w:r>
        <w:t>PRN: 2125UDS</w:t>
      </w:r>
      <w:r>
        <w:rPr>
          <w:rFonts w:hint="default"/>
          <w:lang w:val="en-US"/>
        </w:rPr>
        <w:t>M1023</w:t>
      </w:r>
    </w:p>
    <w:p w14:paraId="55C137C3">
      <w:pPr>
        <w:jc w:val="center"/>
      </w:pPr>
      <w:r>
        <w:t>Branch: Artificial Intelligence And Data Science</w:t>
      </w:r>
    </w:p>
    <w:p w14:paraId="70851372">
      <w:pPr>
        <w:jc w:val="center"/>
      </w:pPr>
      <w:r>
        <w:t>College: Sanjivani University</w:t>
      </w:r>
    </w:p>
    <w:p w14:paraId="3C47FF64">
      <w:pPr>
        <w:jc w:val="center"/>
      </w:pPr>
      <w:r>
        <w:t>Subject: DevOps Mini Project</w:t>
      </w:r>
    </w:p>
    <w:p w14:paraId="311D6649">
      <w:r>
        <w:br w:type="page"/>
      </w:r>
    </w:p>
    <w:p w14:paraId="4FE9D8E2">
      <w:pPr>
        <w:pStyle w:val="2"/>
      </w:pPr>
      <w:r>
        <w:t>1. Agile Project Planning Report</w:t>
      </w:r>
    </w:p>
    <w:p w14:paraId="59323230">
      <w:r>
        <w:t>Project: Student Record and Academic Management Platform</w:t>
      </w:r>
    </w:p>
    <w:p w14:paraId="75BC3E57">
      <w:pPr>
        <w:pStyle w:val="3"/>
      </w:pPr>
      <w:r>
        <w:t>1.1 Business Problem and Product Understanding</w:t>
      </w:r>
    </w:p>
    <w:p w14:paraId="51B086D1">
      <w:r>
        <w:t>The Student Record and Academic Management Platform is a web-based system for managing student records and academic information in a higher education institution. The platform covers student records, course management, attendance, marks and academic performance, authentication, notifications and reporting.</w:t>
      </w:r>
    </w:p>
    <w:p w14:paraId="7C30D976">
      <w:pPr>
        <w:pStyle w:val="3"/>
      </w:pPr>
      <w:r>
        <w:t>1.2 Agile Planning Approach</w:t>
      </w:r>
    </w:p>
    <w:p w14:paraId="79138664">
      <w:r>
        <w:t>The project will be developed incrementally using Scrum. The complete product is divided into high-level Epics, which are further divided into User Stories. User Stories are prioritized in the Product Backlog, estimated using Story Points and delivered through development Sprints.</w:t>
      </w:r>
    </w:p>
    <w:p w14:paraId="7D179459">
      <w:pPr>
        <w:pStyle w:val="3"/>
      </w:pPr>
      <w:r>
        <w:t>1.3 Project Objectives</w:t>
      </w:r>
    </w:p>
    <w:p w14:paraId="0CA31B70">
      <w:pPr>
        <w:pStyle w:val="23"/>
      </w:pPr>
      <w:r>
        <w:t>Centralize student and academic information.</w:t>
      </w:r>
    </w:p>
    <w:p w14:paraId="686049F6">
      <w:pPr>
        <w:pStyle w:val="23"/>
      </w:pPr>
      <w:r>
        <w:t>Provide role-appropriate access to users.</w:t>
      </w:r>
    </w:p>
    <w:p w14:paraId="51025E00">
      <w:pPr>
        <w:pStyle w:val="23"/>
      </w:pPr>
      <w:r>
        <w:t>Improve attendance and academic record management.</w:t>
      </w:r>
    </w:p>
    <w:p w14:paraId="62DCF499">
      <w:pPr>
        <w:pStyle w:val="23"/>
      </w:pPr>
      <w:r>
        <w:t>Support marks, grades and result management.</w:t>
      </w:r>
    </w:p>
    <w:p w14:paraId="51A0802D">
      <w:pPr>
        <w:pStyle w:val="23"/>
      </w:pPr>
      <w:r>
        <w:t>Generate useful academic reports.</w:t>
      </w:r>
    </w:p>
    <w:p w14:paraId="15621C16">
      <w:pPr>
        <w:pStyle w:val="23"/>
      </w:pPr>
      <w:r>
        <w:t>Provide notifications for important academic events.</w:t>
      </w:r>
    </w:p>
    <w:p w14:paraId="6FDC3462">
      <w:pPr>
        <w:pStyle w:val="23"/>
      </w:pPr>
      <w:r>
        <w:t>Deliver a working product increment in every Sprint.</w:t>
      </w:r>
    </w:p>
    <w:p w14:paraId="6DD27CE0">
      <w:pPr>
        <w:pStyle w:val="3"/>
      </w:pPr>
      <w:r>
        <w:t>1.4 Project Constraints</w:t>
      </w:r>
    </w:p>
    <w:p w14:paraId="3F0D7F28">
      <w:pPr>
        <w:pStyle w:val="23"/>
      </w:pPr>
      <w:r>
        <w:t>Limited student-team development time.</w:t>
      </w:r>
    </w:p>
    <w:p w14:paraId="03D3FD06">
      <w:pPr>
        <w:pStyle w:val="23"/>
      </w:pPr>
      <w:r>
        <w:t>Limited development resources.</w:t>
      </w:r>
    </w:p>
    <w:p w14:paraId="769E7A56">
      <w:pPr>
        <w:pStyle w:val="23"/>
      </w:pPr>
      <w:r>
        <w:t>Need for regular testing and integration.</w:t>
      </w:r>
    </w:p>
    <w:p w14:paraId="38C8270F">
      <w:pPr>
        <w:pStyle w:val="23"/>
      </w:pPr>
      <w:r>
        <w:t>Academic requirements may change after stakeholder feedback.</w:t>
      </w:r>
    </w:p>
    <w:p w14:paraId="718F40FD">
      <w:pPr>
        <w:pStyle w:val="23"/>
      </w:pPr>
      <w:r>
        <w:t>System security and role-based access must be considered.</w:t>
      </w:r>
    </w:p>
    <w:p w14:paraId="1FBD223F">
      <w:pPr>
        <w:pStyle w:val="2"/>
      </w:pPr>
      <w:r>
        <w:t>2. Product Vision Document</w:t>
      </w:r>
    </w:p>
    <w:p w14:paraId="35D799F0">
      <w:pPr>
        <w:pStyle w:val="3"/>
      </w:pPr>
      <w:r>
        <w:t>2.1 Vision Statement</w:t>
      </w:r>
    </w:p>
    <w:p w14:paraId="2B3957DE">
      <w:r>
        <w:t>To develop a secure and user-friendly Student Record and Academic Management Platform that enables educational institutions to efficiently manage student records, attendance, academic performance, course registration and reporting through a scalable web-based application.</w:t>
      </w:r>
    </w:p>
    <w:p w14:paraId="51ECA4A8">
      <w:pPr>
        <w:pStyle w:val="3"/>
      </w:pPr>
      <w:r>
        <w:t>2.2 Primary Users</w:t>
      </w:r>
    </w:p>
    <w:p w14:paraId="7E75A608">
      <w:pPr>
        <w:pStyle w:val="23"/>
      </w:pPr>
      <w:r>
        <w:t>Students</w:t>
      </w:r>
    </w:p>
    <w:p w14:paraId="026F7B6B">
      <w:pPr>
        <w:pStyle w:val="23"/>
      </w:pPr>
      <w:r>
        <w:t>Faculty Members</w:t>
      </w:r>
    </w:p>
    <w:p w14:paraId="09DE6AC0">
      <w:pPr>
        <w:pStyle w:val="23"/>
      </w:pPr>
      <w:r>
        <w:t>Academic Administrators</w:t>
      </w:r>
    </w:p>
    <w:p w14:paraId="34B2080B">
      <w:pPr>
        <w:pStyle w:val="23"/>
      </w:pPr>
      <w:r>
        <w:t>Examination Cell Staff</w:t>
      </w:r>
    </w:p>
    <w:p w14:paraId="2CEB529F">
      <w:pPr>
        <w:pStyle w:val="23"/>
      </w:pPr>
      <w:r>
        <w:t>IT Support Personnel</w:t>
      </w:r>
    </w:p>
    <w:p w14:paraId="5ACD770A">
      <w:pPr>
        <w:pStyle w:val="3"/>
      </w:pPr>
      <w:r>
        <w:t>2.3 Business Benefits</w:t>
      </w:r>
    </w:p>
    <w:p w14:paraId="175C9197">
      <w:pPr>
        <w:pStyle w:val="23"/>
      </w:pPr>
      <w:r>
        <w:t>Centralized access to academic information.</w:t>
      </w:r>
    </w:p>
    <w:p w14:paraId="554A0CA5">
      <w:pPr>
        <w:pStyle w:val="23"/>
      </w:pPr>
      <w:r>
        <w:t>Reduced manual effort in academic administration.</w:t>
      </w:r>
    </w:p>
    <w:p w14:paraId="14D3F807">
      <w:pPr>
        <w:pStyle w:val="23"/>
      </w:pPr>
      <w:r>
        <w:t>Improved accuracy and consistency of records.</w:t>
      </w:r>
    </w:p>
    <w:p w14:paraId="22DECF1B">
      <w:pPr>
        <w:pStyle w:val="23"/>
      </w:pPr>
      <w:r>
        <w:t>Faster attendance and result management.</w:t>
      </w:r>
    </w:p>
    <w:p w14:paraId="58BBF8E0">
      <w:pPr>
        <w:pStyle w:val="23"/>
      </w:pPr>
      <w:r>
        <w:t>Easier generation of academic reports.</w:t>
      </w:r>
    </w:p>
    <w:p w14:paraId="3E47A0D0">
      <w:pPr>
        <w:pStyle w:val="23"/>
      </w:pPr>
      <w:r>
        <w:t>Controlled access based on user roles.</w:t>
      </w:r>
    </w:p>
    <w:p w14:paraId="5CF11391">
      <w:pPr>
        <w:pStyle w:val="3"/>
      </w:pPr>
      <w:r>
        <w:t>2.4 Success Criteria</w:t>
      </w:r>
    </w:p>
    <w:p w14:paraId="278890DF">
      <w:pPr>
        <w:pStyle w:val="23"/>
      </w:pPr>
      <w:r>
        <w:t>Core MVP features work as expected.</w:t>
      </w:r>
    </w:p>
    <w:p w14:paraId="3D2A83C5">
      <w:pPr>
        <w:pStyle w:val="23"/>
      </w:pPr>
      <w:r>
        <w:t>Authorized users can access only relevant functions.</w:t>
      </w:r>
    </w:p>
    <w:p w14:paraId="230DDE5B">
      <w:pPr>
        <w:pStyle w:val="23"/>
      </w:pPr>
      <w:r>
        <w:t>Student, attendance and academic records are stored and retrieved correctly.</w:t>
      </w:r>
    </w:p>
    <w:p w14:paraId="66180EF7">
      <w:pPr>
        <w:pStyle w:val="23"/>
      </w:pPr>
      <w:r>
        <w:t>Reports can be generated from stored data.</w:t>
      </w:r>
    </w:p>
    <w:p w14:paraId="440305A1">
      <w:pPr>
        <w:pStyle w:val="23"/>
      </w:pPr>
      <w:r>
        <w:t>Stakeholder feedback is positive and actionable.</w:t>
      </w:r>
    </w:p>
    <w:p w14:paraId="42FBBA8B">
      <w:pPr>
        <w:pStyle w:val="2"/>
      </w:pPr>
      <w:r>
        <w:t>3. Scrum Team Structure</w:t>
      </w:r>
    </w:p>
    <w:p w14:paraId="4E304428">
      <w:r>
        <w:t>The mini-project team will follow Scrum roles and responsibilities so that requirements, facilitation and development work remain clearly organized.</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677A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tcPr>
          <w:p w14:paraId="2CB38E52">
            <w:pPr>
              <w:spacing w:after="0" w:line="240" w:lineRule="auto"/>
            </w:pPr>
            <w:r>
              <w:rPr>
                <w:rFonts w:ascii="Calibri" w:hAnsi="Calibri"/>
                <w:b/>
                <w:sz w:val="19"/>
              </w:rPr>
              <w:t>Role</w:t>
            </w:r>
          </w:p>
        </w:tc>
        <w:tc>
          <w:tcPr>
            <w:tcW w:w="4968" w:type="dxa"/>
            <w:shd w:val="clear" w:color="auto" w:fill="D9EAF7"/>
          </w:tcPr>
          <w:p w14:paraId="7F67A6D1">
            <w:pPr>
              <w:spacing w:after="0" w:line="240" w:lineRule="auto"/>
            </w:pPr>
            <w:r>
              <w:rPr>
                <w:rFonts w:ascii="Calibri" w:hAnsi="Calibri"/>
                <w:b/>
                <w:sz w:val="19"/>
              </w:rPr>
              <w:t>Responsibilities</w:t>
            </w:r>
          </w:p>
        </w:tc>
      </w:tr>
      <w:tr w14:paraId="6AE5E2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76656CD">
            <w:pPr>
              <w:spacing w:after="0" w:line="240" w:lineRule="auto"/>
            </w:pPr>
            <w:r>
              <w:rPr>
                <w:rFonts w:ascii="Calibri" w:hAnsi="Calibri"/>
                <w:sz w:val="19"/>
              </w:rPr>
              <w:t>Product Owner</w:t>
            </w:r>
          </w:p>
        </w:tc>
        <w:tc>
          <w:tcPr>
            <w:tcW w:w="4968" w:type="dxa"/>
          </w:tcPr>
          <w:p w14:paraId="2C1CE0B9">
            <w:pPr>
              <w:spacing w:after="0" w:line="240" w:lineRule="auto"/>
            </w:pPr>
            <w:r>
              <w:rPr>
                <w:rFonts w:ascii="Calibri" w:hAnsi="Calibri"/>
                <w:sz w:val="19"/>
              </w:rPr>
              <w:t>Defines product requirements, prioritizes the Product Backlog, represents stakeholder interests and accepts completed work.</w:t>
            </w:r>
          </w:p>
        </w:tc>
      </w:tr>
      <w:tr w14:paraId="1FE12D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031817C">
            <w:pPr>
              <w:spacing w:after="0" w:line="240" w:lineRule="auto"/>
            </w:pPr>
            <w:r>
              <w:rPr>
                <w:rFonts w:ascii="Calibri" w:hAnsi="Calibri"/>
                <w:sz w:val="19"/>
              </w:rPr>
              <w:t>Scrum Master</w:t>
            </w:r>
          </w:p>
        </w:tc>
        <w:tc>
          <w:tcPr>
            <w:tcW w:w="4968" w:type="dxa"/>
          </w:tcPr>
          <w:p w14:paraId="56413D80">
            <w:pPr>
              <w:spacing w:after="0" w:line="240" w:lineRule="auto"/>
            </w:pPr>
            <w:r>
              <w:rPr>
                <w:rFonts w:ascii="Calibri" w:hAnsi="Calibri"/>
                <w:sz w:val="19"/>
              </w:rPr>
              <w:t>Facilitates Scrum ceremonies, removes project impediments, supports collaboration and ensures Agile practices are followed.</w:t>
            </w:r>
          </w:p>
        </w:tc>
      </w:tr>
      <w:tr w14:paraId="0E6A1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CAD4E19">
            <w:pPr>
              <w:spacing w:after="0" w:line="240" w:lineRule="auto"/>
            </w:pPr>
            <w:r>
              <w:rPr>
                <w:rFonts w:ascii="Calibri" w:hAnsi="Calibri"/>
                <w:sz w:val="19"/>
              </w:rPr>
              <w:t>Development Team</w:t>
            </w:r>
          </w:p>
        </w:tc>
        <w:tc>
          <w:tcPr>
            <w:tcW w:w="4968" w:type="dxa"/>
          </w:tcPr>
          <w:p w14:paraId="3F99E81A">
            <w:pPr>
              <w:spacing w:after="0" w:line="240" w:lineRule="auto"/>
            </w:pPr>
            <w:r>
              <w:rPr>
                <w:rFonts w:ascii="Calibri" w:hAnsi="Calibri"/>
                <w:sz w:val="19"/>
              </w:rPr>
              <w:t>Designs the application, writes code, tests software, prepares documentation and demonstrates completed features.</w:t>
            </w:r>
          </w:p>
        </w:tc>
      </w:tr>
    </w:tbl>
    <w:p w14:paraId="1621BC20"/>
    <w:p w14:paraId="273AC3C2">
      <w:pPr>
        <w:pStyle w:val="3"/>
      </w:pPr>
      <w:r>
        <w:t>3.1 Student Team Allocation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6436CF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tcPr>
          <w:p w14:paraId="1474C2CB">
            <w:pPr>
              <w:spacing w:after="0" w:line="240" w:lineRule="auto"/>
            </w:pPr>
            <w:r>
              <w:rPr>
                <w:rFonts w:ascii="Calibri" w:hAnsi="Calibri"/>
                <w:b/>
                <w:sz w:val="19"/>
              </w:rPr>
              <w:t>Team Member</w:t>
            </w:r>
          </w:p>
        </w:tc>
        <w:tc>
          <w:tcPr>
            <w:tcW w:w="4968" w:type="dxa"/>
            <w:shd w:val="clear" w:color="auto" w:fill="D9EAF7"/>
          </w:tcPr>
          <w:p w14:paraId="5E61AD00">
            <w:pPr>
              <w:spacing w:after="0" w:line="240" w:lineRule="auto"/>
            </w:pPr>
            <w:r>
              <w:rPr>
                <w:rFonts w:ascii="Calibri" w:hAnsi="Calibri"/>
                <w:b/>
                <w:sz w:val="19"/>
              </w:rPr>
              <w:t>Role / Responsibility</w:t>
            </w:r>
          </w:p>
        </w:tc>
      </w:tr>
      <w:tr w14:paraId="64266E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25B922C4">
            <w:pPr>
              <w:spacing w:after="0" w:line="240" w:lineRule="auto"/>
            </w:pPr>
            <w:r>
              <w:rPr>
                <w:rFonts w:ascii="Calibri" w:hAnsi="Calibri"/>
                <w:sz w:val="19"/>
              </w:rPr>
              <w:t>Bhavesh Jagtap</w:t>
            </w:r>
          </w:p>
        </w:tc>
        <w:tc>
          <w:tcPr>
            <w:tcW w:w="4968" w:type="dxa"/>
          </w:tcPr>
          <w:p w14:paraId="4A77773E">
            <w:pPr>
              <w:spacing w:after="0" w:line="240" w:lineRule="auto"/>
            </w:pPr>
            <w:r>
              <w:rPr>
                <w:rFonts w:ascii="Calibri" w:hAnsi="Calibri"/>
                <w:sz w:val="19"/>
              </w:rPr>
              <w:t>Project Coordinator / Product Owner</w:t>
            </w:r>
          </w:p>
        </w:tc>
      </w:tr>
      <w:tr w14:paraId="5BE4A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16FAA13">
            <w:pPr>
              <w:spacing w:after="0" w:line="240" w:lineRule="auto"/>
            </w:pPr>
            <w:r>
              <w:rPr>
                <w:rFonts w:ascii="Calibri" w:hAnsi="Calibri"/>
                <w:sz w:val="19"/>
              </w:rPr>
              <w:t>Team Member 2</w:t>
            </w:r>
          </w:p>
        </w:tc>
        <w:tc>
          <w:tcPr>
            <w:tcW w:w="4968" w:type="dxa"/>
          </w:tcPr>
          <w:p w14:paraId="23DC7797">
            <w:pPr>
              <w:spacing w:after="0" w:line="240" w:lineRule="auto"/>
            </w:pPr>
            <w:r>
              <w:rPr>
                <w:rFonts w:ascii="Calibri" w:hAnsi="Calibri"/>
                <w:sz w:val="19"/>
              </w:rPr>
              <w:t>Scrum Master / Planning and Coordination</w:t>
            </w:r>
          </w:p>
        </w:tc>
      </w:tr>
      <w:tr w14:paraId="5CE807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E5233E5">
            <w:pPr>
              <w:spacing w:after="0" w:line="240" w:lineRule="auto"/>
            </w:pPr>
            <w:r>
              <w:rPr>
                <w:rFonts w:ascii="Calibri" w:hAnsi="Calibri"/>
                <w:sz w:val="19"/>
              </w:rPr>
              <w:t>Team Member 3</w:t>
            </w:r>
          </w:p>
        </w:tc>
        <w:tc>
          <w:tcPr>
            <w:tcW w:w="4968" w:type="dxa"/>
          </w:tcPr>
          <w:p w14:paraId="629DDB04">
            <w:pPr>
              <w:spacing w:after="0" w:line="240" w:lineRule="auto"/>
            </w:pPr>
            <w:r>
              <w:rPr>
                <w:rFonts w:ascii="Calibri" w:hAnsi="Calibri"/>
                <w:sz w:val="19"/>
              </w:rPr>
              <w:t>Development / UI and Backend</w:t>
            </w:r>
          </w:p>
        </w:tc>
      </w:tr>
      <w:tr w14:paraId="4AF8A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C873F17">
            <w:pPr>
              <w:spacing w:after="0" w:line="240" w:lineRule="auto"/>
            </w:pPr>
            <w:r>
              <w:rPr>
                <w:rFonts w:ascii="Calibri" w:hAnsi="Calibri"/>
                <w:sz w:val="19"/>
              </w:rPr>
              <w:t>Team Member 4</w:t>
            </w:r>
          </w:p>
        </w:tc>
        <w:tc>
          <w:tcPr>
            <w:tcW w:w="4968" w:type="dxa"/>
          </w:tcPr>
          <w:p w14:paraId="7B8C2873">
            <w:pPr>
              <w:spacing w:after="0" w:line="240" w:lineRule="auto"/>
            </w:pPr>
            <w:r>
              <w:rPr>
                <w:rFonts w:ascii="Calibri" w:hAnsi="Calibri"/>
                <w:sz w:val="19"/>
              </w:rPr>
              <w:t>Testing / Documentation</w:t>
            </w:r>
          </w:p>
        </w:tc>
      </w:tr>
    </w:tbl>
    <w:p w14:paraId="414A4AF9"/>
    <w:p w14:paraId="5A2B0554">
      <w:r>
        <w:t>Additional team-member names can be entered according to the final team composition.</w:t>
      </w:r>
    </w:p>
    <w:p w14:paraId="3F783D4F">
      <w:pPr>
        <w:pStyle w:val="2"/>
      </w:pPr>
      <w:r>
        <w:t>4. Project Epics</w:t>
      </w:r>
    </w:p>
    <w:p w14:paraId="02D4D8B8">
      <w:r>
        <w:t>The complete application is organized into high-level functional modules called Epics.</w:t>
      </w:r>
    </w:p>
    <w:p w14:paraId="3A8AB63A">
      <w:pPr>
        <w:pStyle w:val="3"/>
      </w:pPr>
      <w:r>
        <w:t>Epic 1 – Student Management</w:t>
      </w:r>
    </w:p>
    <w:p w14:paraId="767DAF6D">
      <w:r>
        <w:t>Features:</w:t>
      </w:r>
    </w:p>
    <w:p w14:paraId="4EBFF011">
      <w:pPr>
        <w:pStyle w:val="23"/>
      </w:pPr>
      <w:r>
        <w:t>Student Registration</w:t>
      </w:r>
    </w:p>
    <w:p w14:paraId="3469A59A">
      <w:pPr>
        <w:pStyle w:val="23"/>
      </w:pPr>
      <w:r>
        <w:t>Student Profile Management</w:t>
      </w:r>
    </w:p>
    <w:p w14:paraId="5402CE39">
      <w:pPr>
        <w:pStyle w:val="23"/>
      </w:pPr>
      <w:r>
        <w:t>Student Search</w:t>
      </w:r>
    </w:p>
    <w:p w14:paraId="0AAE5347">
      <w:pPr>
        <w:pStyle w:val="23"/>
      </w:pPr>
      <w:r>
        <w:t>Student Update</w:t>
      </w:r>
    </w:p>
    <w:p w14:paraId="5CBD73DA">
      <w:pPr>
        <w:pStyle w:val="23"/>
      </w:pPr>
      <w:r>
        <w:t>Student Deletion</w:t>
      </w:r>
    </w:p>
    <w:p w14:paraId="6B1260B6">
      <w:pPr>
        <w:pStyle w:val="3"/>
      </w:pPr>
      <w:r>
        <w:t>Epic 2 – Course Management</w:t>
      </w:r>
    </w:p>
    <w:p w14:paraId="3B152340">
      <w:r>
        <w:t>Features:</w:t>
      </w:r>
    </w:p>
    <w:p w14:paraId="34F60EEA">
      <w:pPr>
        <w:pStyle w:val="23"/>
      </w:pPr>
      <w:r>
        <w:t>Add Course</w:t>
      </w:r>
    </w:p>
    <w:p w14:paraId="5EA6F77B">
      <w:pPr>
        <w:pStyle w:val="23"/>
      </w:pPr>
      <w:r>
        <w:t>Update Course</w:t>
      </w:r>
    </w:p>
    <w:p w14:paraId="467106AB">
      <w:pPr>
        <w:pStyle w:val="23"/>
      </w:pPr>
      <w:r>
        <w:t>Assign Students</w:t>
      </w:r>
    </w:p>
    <w:p w14:paraId="7919B7EB">
      <w:pPr>
        <w:pStyle w:val="23"/>
      </w:pPr>
      <w:r>
        <w:t>View Course Details</w:t>
      </w:r>
    </w:p>
    <w:p w14:paraId="6AB19E7E">
      <w:pPr>
        <w:pStyle w:val="3"/>
      </w:pPr>
      <w:r>
        <w:t>Epic 3 – Attendance Management</w:t>
      </w:r>
    </w:p>
    <w:p w14:paraId="3B1A25CF">
      <w:r>
        <w:t>Features:</w:t>
      </w:r>
    </w:p>
    <w:p w14:paraId="75294E76">
      <w:pPr>
        <w:pStyle w:val="23"/>
      </w:pPr>
      <w:r>
        <w:t>Record Attendance</w:t>
      </w:r>
    </w:p>
    <w:p w14:paraId="4CB40405">
      <w:pPr>
        <w:pStyle w:val="23"/>
      </w:pPr>
      <w:r>
        <w:t>View Attendance</w:t>
      </w:r>
    </w:p>
    <w:p w14:paraId="310B1719">
      <w:pPr>
        <w:pStyle w:val="23"/>
      </w:pPr>
      <w:r>
        <w:t>Attendance Reports</w:t>
      </w:r>
    </w:p>
    <w:p w14:paraId="1181E769">
      <w:pPr>
        <w:pStyle w:val="3"/>
      </w:pPr>
      <w:r>
        <w:t>Epic 4 – Marks and Academic Performance</w:t>
      </w:r>
    </w:p>
    <w:p w14:paraId="3F976C01">
      <w:r>
        <w:t>Features:</w:t>
      </w:r>
    </w:p>
    <w:p w14:paraId="2F17396E">
      <w:pPr>
        <w:pStyle w:val="23"/>
      </w:pPr>
      <w:r>
        <w:t>Enter Marks</w:t>
      </w:r>
    </w:p>
    <w:p w14:paraId="29030D59">
      <w:pPr>
        <w:pStyle w:val="23"/>
      </w:pPr>
      <w:r>
        <w:t>Update Marks</w:t>
      </w:r>
    </w:p>
    <w:p w14:paraId="7523E7BF">
      <w:pPr>
        <w:pStyle w:val="23"/>
      </w:pPr>
      <w:r>
        <w:t>Calculate Grades</w:t>
      </w:r>
    </w:p>
    <w:p w14:paraId="7D7E711C">
      <w:pPr>
        <w:pStyle w:val="23"/>
      </w:pPr>
      <w:r>
        <w:t>Generate Result Sheets</w:t>
      </w:r>
    </w:p>
    <w:p w14:paraId="76C64092">
      <w:pPr>
        <w:pStyle w:val="3"/>
      </w:pPr>
      <w:r>
        <w:t>Epic 5 – Authentication and Security</w:t>
      </w:r>
    </w:p>
    <w:p w14:paraId="2EA8158E">
      <w:r>
        <w:t>Features:</w:t>
      </w:r>
    </w:p>
    <w:p w14:paraId="014FAD73">
      <w:pPr>
        <w:pStyle w:val="23"/>
      </w:pPr>
      <w:r>
        <w:t>User Login</w:t>
      </w:r>
    </w:p>
    <w:p w14:paraId="68BDC57B">
      <w:pPr>
        <w:pStyle w:val="23"/>
      </w:pPr>
      <w:r>
        <w:t>Logout</w:t>
      </w:r>
    </w:p>
    <w:p w14:paraId="534DDC12">
      <w:pPr>
        <w:pStyle w:val="23"/>
      </w:pPr>
      <w:r>
        <w:t>Password Reset</w:t>
      </w:r>
    </w:p>
    <w:p w14:paraId="6D00826B">
      <w:pPr>
        <w:pStyle w:val="23"/>
      </w:pPr>
      <w:r>
        <w:t>Role-Based Access Control</w:t>
      </w:r>
    </w:p>
    <w:p w14:paraId="47982195">
      <w:pPr>
        <w:pStyle w:val="3"/>
      </w:pPr>
      <w:r>
        <w:t>Epic 6 – Notifications</w:t>
      </w:r>
    </w:p>
    <w:p w14:paraId="324D1B62">
      <w:r>
        <w:t>Features:</w:t>
      </w:r>
    </w:p>
    <w:p w14:paraId="532058AA">
      <w:pPr>
        <w:pStyle w:val="23"/>
      </w:pPr>
      <w:r>
        <w:t>Attendance Alerts</w:t>
      </w:r>
    </w:p>
    <w:p w14:paraId="1AF65856">
      <w:pPr>
        <w:pStyle w:val="23"/>
      </w:pPr>
      <w:r>
        <w:t>Examination Notifications</w:t>
      </w:r>
    </w:p>
    <w:p w14:paraId="77A7A844">
      <w:pPr>
        <w:pStyle w:val="23"/>
      </w:pPr>
      <w:r>
        <w:t>Result Notifications</w:t>
      </w:r>
    </w:p>
    <w:p w14:paraId="75EF2E6A">
      <w:pPr>
        <w:pStyle w:val="3"/>
      </w:pPr>
      <w:r>
        <w:t>Epic 7 – Reporting</w:t>
      </w:r>
    </w:p>
    <w:p w14:paraId="73D48021">
      <w:r>
        <w:t>Features:</w:t>
      </w:r>
    </w:p>
    <w:p w14:paraId="3A447A49">
      <w:pPr>
        <w:pStyle w:val="23"/>
      </w:pPr>
      <w:r>
        <w:t>Student Reports</w:t>
      </w:r>
    </w:p>
    <w:p w14:paraId="70140594">
      <w:pPr>
        <w:pStyle w:val="23"/>
      </w:pPr>
      <w:r>
        <w:t>Attendance Reports</w:t>
      </w:r>
    </w:p>
    <w:p w14:paraId="4B26EE69">
      <w:pPr>
        <w:pStyle w:val="23"/>
      </w:pPr>
      <w:r>
        <w:t>Performance Reports</w:t>
      </w:r>
    </w:p>
    <w:p w14:paraId="2F94FE7F">
      <w:pPr>
        <w:pStyle w:val="23"/>
      </w:pPr>
      <w:r>
        <w:t>Course Reports</w:t>
      </w:r>
    </w:p>
    <w:p w14:paraId="01F42B80">
      <w:r>
        <w:br w:type="page"/>
      </w:r>
    </w:p>
    <w:p w14:paraId="0F358D6B">
      <w:pPr>
        <w:pStyle w:val="2"/>
      </w:pPr>
      <w:r>
        <w:t>5. User Story Repository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1D10A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D9EAF7"/>
          </w:tcPr>
          <w:p w14:paraId="147EF308">
            <w:pPr>
              <w:spacing w:after="0" w:line="240" w:lineRule="auto"/>
            </w:pPr>
            <w:r>
              <w:rPr>
                <w:rFonts w:ascii="Calibri" w:hAnsi="Calibri"/>
                <w:b/>
                <w:sz w:val="19"/>
              </w:rPr>
              <w:t>ID</w:t>
            </w:r>
          </w:p>
        </w:tc>
        <w:tc>
          <w:tcPr>
            <w:tcW w:w="1987" w:type="dxa"/>
            <w:shd w:val="clear" w:color="auto" w:fill="D9EAF7"/>
          </w:tcPr>
          <w:p w14:paraId="653E2404">
            <w:pPr>
              <w:spacing w:after="0" w:line="240" w:lineRule="auto"/>
            </w:pPr>
            <w:r>
              <w:rPr>
                <w:rFonts w:ascii="Calibri" w:hAnsi="Calibri"/>
                <w:b/>
                <w:sz w:val="19"/>
              </w:rPr>
              <w:t>Epic</w:t>
            </w:r>
          </w:p>
        </w:tc>
        <w:tc>
          <w:tcPr>
            <w:tcW w:w="1987" w:type="dxa"/>
            <w:shd w:val="clear" w:color="auto" w:fill="D9EAF7"/>
          </w:tcPr>
          <w:p w14:paraId="1BF88A71">
            <w:pPr>
              <w:spacing w:after="0" w:line="240" w:lineRule="auto"/>
            </w:pPr>
            <w:r>
              <w:rPr>
                <w:rFonts w:ascii="Calibri" w:hAnsi="Calibri"/>
                <w:b/>
                <w:sz w:val="19"/>
              </w:rPr>
              <w:t>User Story Title</w:t>
            </w:r>
          </w:p>
        </w:tc>
        <w:tc>
          <w:tcPr>
            <w:tcW w:w="1987" w:type="dxa"/>
            <w:shd w:val="clear" w:color="auto" w:fill="D9EAF7"/>
          </w:tcPr>
          <w:p w14:paraId="28E3D47D">
            <w:pPr>
              <w:spacing w:after="0" w:line="240" w:lineRule="auto"/>
            </w:pPr>
            <w:r>
              <w:rPr>
                <w:rFonts w:ascii="Calibri" w:hAnsi="Calibri"/>
                <w:b/>
                <w:sz w:val="19"/>
              </w:rPr>
              <w:t>User Story</w:t>
            </w:r>
          </w:p>
        </w:tc>
        <w:tc>
          <w:tcPr>
            <w:tcW w:w="1987" w:type="dxa"/>
            <w:shd w:val="clear" w:color="auto" w:fill="D9EAF7"/>
          </w:tcPr>
          <w:p w14:paraId="475B852B">
            <w:pPr>
              <w:spacing w:after="0" w:line="240" w:lineRule="auto"/>
            </w:pPr>
            <w:r>
              <w:rPr>
                <w:rFonts w:ascii="Calibri" w:hAnsi="Calibri"/>
                <w:b/>
                <w:sz w:val="19"/>
              </w:rPr>
              <w:t>Priority</w:t>
            </w:r>
          </w:p>
        </w:tc>
      </w:tr>
      <w:tr w14:paraId="445578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21ED456E">
            <w:pPr>
              <w:spacing w:after="0" w:line="240" w:lineRule="auto"/>
            </w:pPr>
            <w:r>
              <w:rPr>
                <w:rFonts w:ascii="Calibri" w:hAnsi="Calibri"/>
                <w:sz w:val="19"/>
              </w:rPr>
              <w:t>US-01</w:t>
            </w:r>
          </w:p>
        </w:tc>
        <w:tc>
          <w:tcPr>
            <w:tcW w:w="1987" w:type="dxa"/>
          </w:tcPr>
          <w:p w14:paraId="268D4383">
            <w:pPr>
              <w:spacing w:after="0" w:line="240" w:lineRule="auto"/>
            </w:pPr>
            <w:r>
              <w:rPr>
                <w:rFonts w:ascii="Calibri" w:hAnsi="Calibri"/>
                <w:sz w:val="19"/>
              </w:rPr>
              <w:t>Authentication</w:t>
            </w:r>
          </w:p>
        </w:tc>
        <w:tc>
          <w:tcPr>
            <w:tcW w:w="1987" w:type="dxa"/>
          </w:tcPr>
          <w:p w14:paraId="1463B50F">
            <w:pPr>
              <w:spacing w:after="0" w:line="240" w:lineRule="auto"/>
            </w:pPr>
            <w:r>
              <w:rPr>
                <w:rFonts w:ascii="Calibri" w:hAnsi="Calibri"/>
                <w:sz w:val="19"/>
              </w:rPr>
              <w:t>User Login</w:t>
            </w:r>
          </w:p>
        </w:tc>
        <w:tc>
          <w:tcPr>
            <w:tcW w:w="1987" w:type="dxa"/>
          </w:tcPr>
          <w:p w14:paraId="5025CA54">
            <w:pPr>
              <w:spacing w:after="0" w:line="240" w:lineRule="auto"/>
            </w:pPr>
            <w:r>
              <w:rPr>
                <w:rFonts w:ascii="Calibri" w:hAnsi="Calibri"/>
                <w:sz w:val="19"/>
              </w:rPr>
              <w:t>As a registered user, I want to log in securely so that I can access the appropriate dashboard.</w:t>
            </w:r>
          </w:p>
        </w:tc>
        <w:tc>
          <w:tcPr>
            <w:tcW w:w="1987" w:type="dxa"/>
          </w:tcPr>
          <w:p w14:paraId="54CFD61A">
            <w:pPr>
              <w:spacing w:after="0" w:line="240" w:lineRule="auto"/>
            </w:pPr>
            <w:r>
              <w:rPr>
                <w:rFonts w:ascii="Calibri" w:hAnsi="Calibri"/>
                <w:sz w:val="19"/>
              </w:rPr>
              <w:t>High</w:t>
            </w:r>
          </w:p>
        </w:tc>
      </w:tr>
      <w:tr w14:paraId="5A764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1DF393DC">
            <w:pPr>
              <w:spacing w:after="0" w:line="240" w:lineRule="auto"/>
            </w:pPr>
            <w:r>
              <w:rPr>
                <w:rFonts w:ascii="Calibri" w:hAnsi="Calibri"/>
                <w:sz w:val="19"/>
              </w:rPr>
              <w:t>US-02</w:t>
            </w:r>
          </w:p>
        </w:tc>
        <w:tc>
          <w:tcPr>
            <w:tcW w:w="1987" w:type="dxa"/>
          </w:tcPr>
          <w:p w14:paraId="247C1985">
            <w:pPr>
              <w:spacing w:after="0" w:line="240" w:lineRule="auto"/>
            </w:pPr>
            <w:r>
              <w:rPr>
                <w:rFonts w:ascii="Calibri" w:hAnsi="Calibri"/>
                <w:sz w:val="19"/>
              </w:rPr>
              <w:t>Student Management</w:t>
            </w:r>
          </w:p>
        </w:tc>
        <w:tc>
          <w:tcPr>
            <w:tcW w:w="1987" w:type="dxa"/>
          </w:tcPr>
          <w:p w14:paraId="47EBB871">
            <w:pPr>
              <w:spacing w:after="0" w:line="240" w:lineRule="auto"/>
            </w:pPr>
            <w:r>
              <w:rPr>
                <w:rFonts w:ascii="Calibri" w:hAnsi="Calibri"/>
                <w:sz w:val="19"/>
              </w:rPr>
              <w:t>Add Student</w:t>
            </w:r>
          </w:p>
        </w:tc>
        <w:tc>
          <w:tcPr>
            <w:tcW w:w="1987" w:type="dxa"/>
          </w:tcPr>
          <w:p w14:paraId="390F9893">
            <w:pPr>
              <w:spacing w:after="0" w:line="240" w:lineRule="auto"/>
            </w:pPr>
            <w:r>
              <w:rPr>
                <w:rFonts w:ascii="Calibri" w:hAnsi="Calibri"/>
                <w:sz w:val="19"/>
              </w:rPr>
              <w:t>As an administrator, I want to add a student so that the student's academic record can be maintained.</w:t>
            </w:r>
          </w:p>
        </w:tc>
        <w:tc>
          <w:tcPr>
            <w:tcW w:w="1987" w:type="dxa"/>
          </w:tcPr>
          <w:p w14:paraId="265D0ADB">
            <w:pPr>
              <w:spacing w:after="0" w:line="240" w:lineRule="auto"/>
            </w:pPr>
            <w:r>
              <w:rPr>
                <w:rFonts w:ascii="Calibri" w:hAnsi="Calibri"/>
                <w:sz w:val="19"/>
              </w:rPr>
              <w:t>High</w:t>
            </w:r>
          </w:p>
        </w:tc>
      </w:tr>
      <w:tr w14:paraId="7B9BB0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0702B98D">
            <w:pPr>
              <w:spacing w:after="0" w:line="240" w:lineRule="auto"/>
            </w:pPr>
            <w:r>
              <w:rPr>
                <w:rFonts w:ascii="Calibri" w:hAnsi="Calibri"/>
                <w:sz w:val="19"/>
              </w:rPr>
              <w:t>US-03</w:t>
            </w:r>
          </w:p>
        </w:tc>
        <w:tc>
          <w:tcPr>
            <w:tcW w:w="1987" w:type="dxa"/>
          </w:tcPr>
          <w:p w14:paraId="0E9502E2">
            <w:pPr>
              <w:spacing w:after="0" w:line="240" w:lineRule="auto"/>
            </w:pPr>
            <w:r>
              <w:rPr>
                <w:rFonts w:ascii="Calibri" w:hAnsi="Calibri"/>
                <w:sz w:val="19"/>
              </w:rPr>
              <w:t>Student Management</w:t>
            </w:r>
          </w:p>
        </w:tc>
        <w:tc>
          <w:tcPr>
            <w:tcW w:w="1987" w:type="dxa"/>
          </w:tcPr>
          <w:p w14:paraId="059C5579">
            <w:pPr>
              <w:spacing w:after="0" w:line="240" w:lineRule="auto"/>
            </w:pPr>
            <w:r>
              <w:rPr>
                <w:rFonts w:ascii="Calibri" w:hAnsi="Calibri"/>
                <w:sz w:val="19"/>
              </w:rPr>
              <w:t>Search Student</w:t>
            </w:r>
          </w:p>
        </w:tc>
        <w:tc>
          <w:tcPr>
            <w:tcW w:w="1987" w:type="dxa"/>
          </w:tcPr>
          <w:p w14:paraId="5987AD5D">
            <w:pPr>
              <w:spacing w:after="0" w:line="240" w:lineRule="auto"/>
            </w:pPr>
            <w:r>
              <w:rPr>
                <w:rFonts w:ascii="Calibri" w:hAnsi="Calibri"/>
                <w:sz w:val="19"/>
              </w:rPr>
              <w:t>As an administrator, I want to search for a student so that I can quickly find a record.</w:t>
            </w:r>
          </w:p>
        </w:tc>
        <w:tc>
          <w:tcPr>
            <w:tcW w:w="1987" w:type="dxa"/>
          </w:tcPr>
          <w:p w14:paraId="4512C1A5">
            <w:pPr>
              <w:spacing w:after="0" w:line="240" w:lineRule="auto"/>
            </w:pPr>
            <w:r>
              <w:rPr>
                <w:rFonts w:ascii="Calibri" w:hAnsi="Calibri"/>
                <w:sz w:val="19"/>
              </w:rPr>
              <w:t>High</w:t>
            </w:r>
          </w:p>
        </w:tc>
      </w:tr>
      <w:tr w14:paraId="1EA162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1EC59B3C">
            <w:pPr>
              <w:spacing w:after="0" w:line="240" w:lineRule="auto"/>
            </w:pPr>
            <w:r>
              <w:rPr>
                <w:rFonts w:ascii="Calibri" w:hAnsi="Calibri"/>
                <w:sz w:val="19"/>
              </w:rPr>
              <w:t>US-04</w:t>
            </w:r>
          </w:p>
        </w:tc>
        <w:tc>
          <w:tcPr>
            <w:tcW w:w="1987" w:type="dxa"/>
          </w:tcPr>
          <w:p w14:paraId="1DE11CBF">
            <w:pPr>
              <w:spacing w:after="0" w:line="240" w:lineRule="auto"/>
            </w:pPr>
            <w:r>
              <w:rPr>
                <w:rFonts w:ascii="Calibri" w:hAnsi="Calibri"/>
                <w:sz w:val="19"/>
              </w:rPr>
              <w:t>Student Management</w:t>
            </w:r>
          </w:p>
        </w:tc>
        <w:tc>
          <w:tcPr>
            <w:tcW w:w="1987" w:type="dxa"/>
          </w:tcPr>
          <w:p w14:paraId="60189DF5">
            <w:pPr>
              <w:spacing w:after="0" w:line="240" w:lineRule="auto"/>
            </w:pPr>
            <w:r>
              <w:rPr>
                <w:rFonts w:ascii="Calibri" w:hAnsi="Calibri"/>
                <w:sz w:val="19"/>
              </w:rPr>
              <w:t>Update Student</w:t>
            </w:r>
          </w:p>
        </w:tc>
        <w:tc>
          <w:tcPr>
            <w:tcW w:w="1987" w:type="dxa"/>
          </w:tcPr>
          <w:p w14:paraId="2B70A04A">
            <w:pPr>
              <w:spacing w:after="0" w:line="240" w:lineRule="auto"/>
            </w:pPr>
            <w:r>
              <w:rPr>
                <w:rFonts w:ascii="Calibri" w:hAnsi="Calibri"/>
                <w:sz w:val="19"/>
              </w:rPr>
              <w:t>As an administrator, I want to update student information so that records remain current.</w:t>
            </w:r>
          </w:p>
        </w:tc>
        <w:tc>
          <w:tcPr>
            <w:tcW w:w="1987" w:type="dxa"/>
          </w:tcPr>
          <w:p w14:paraId="1AC1FA05">
            <w:pPr>
              <w:spacing w:after="0" w:line="240" w:lineRule="auto"/>
            </w:pPr>
            <w:r>
              <w:rPr>
                <w:rFonts w:ascii="Calibri" w:hAnsi="Calibri"/>
                <w:sz w:val="19"/>
              </w:rPr>
              <w:t>High</w:t>
            </w:r>
          </w:p>
        </w:tc>
      </w:tr>
      <w:tr w14:paraId="14F70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303BEE42">
            <w:pPr>
              <w:spacing w:after="0" w:line="240" w:lineRule="auto"/>
            </w:pPr>
            <w:r>
              <w:rPr>
                <w:rFonts w:ascii="Calibri" w:hAnsi="Calibri"/>
                <w:sz w:val="19"/>
              </w:rPr>
              <w:t>US-05</w:t>
            </w:r>
          </w:p>
        </w:tc>
        <w:tc>
          <w:tcPr>
            <w:tcW w:w="1987" w:type="dxa"/>
          </w:tcPr>
          <w:p w14:paraId="063029C7">
            <w:pPr>
              <w:spacing w:after="0" w:line="240" w:lineRule="auto"/>
            </w:pPr>
            <w:r>
              <w:rPr>
                <w:rFonts w:ascii="Calibri" w:hAnsi="Calibri"/>
                <w:sz w:val="19"/>
              </w:rPr>
              <w:t>Student Management</w:t>
            </w:r>
          </w:p>
        </w:tc>
        <w:tc>
          <w:tcPr>
            <w:tcW w:w="1987" w:type="dxa"/>
          </w:tcPr>
          <w:p w14:paraId="00BF7BEE">
            <w:pPr>
              <w:spacing w:after="0" w:line="240" w:lineRule="auto"/>
            </w:pPr>
            <w:r>
              <w:rPr>
                <w:rFonts w:ascii="Calibri" w:hAnsi="Calibri"/>
                <w:sz w:val="19"/>
              </w:rPr>
              <w:t>Delete Student</w:t>
            </w:r>
          </w:p>
        </w:tc>
        <w:tc>
          <w:tcPr>
            <w:tcW w:w="1987" w:type="dxa"/>
          </w:tcPr>
          <w:p w14:paraId="4D021B9F">
            <w:pPr>
              <w:spacing w:after="0" w:line="240" w:lineRule="auto"/>
            </w:pPr>
            <w:r>
              <w:rPr>
                <w:rFonts w:ascii="Calibri" w:hAnsi="Calibri"/>
                <w:sz w:val="19"/>
              </w:rPr>
              <w:t>As an administrator, I want to delete a student record so that outdated records can be removed.</w:t>
            </w:r>
          </w:p>
        </w:tc>
        <w:tc>
          <w:tcPr>
            <w:tcW w:w="1987" w:type="dxa"/>
          </w:tcPr>
          <w:p w14:paraId="64EA8B83">
            <w:pPr>
              <w:spacing w:after="0" w:line="240" w:lineRule="auto"/>
            </w:pPr>
            <w:r>
              <w:rPr>
                <w:rFonts w:ascii="Calibri" w:hAnsi="Calibri"/>
                <w:sz w:val="19"/>
              </w:rPr>
              <w:t>High</w:t>
            </w:r>
          </w:p>
        </w:tc>
      </w:tr>
      <w:tr w14:paraId="5D362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6348303E">
            <w:pPr>
              <w:spacing w:after="0" w:line="240" w:lineRule="auto"/>
            </w:pPr>
            <w:r>
              <w:rPr>
                <w:rFonts w:ascii="Calibri" w:hAnsi="Calibri"/>
                <w:sz w:val="19"/>
              </w:rPr>
              <w:t>US-06</w:t>
            </w:r>
          </w:p>
        </w:tc>
        <w:tc>
          <w:tcPr>
            <w:tcW w:w="1987" w:type="dxa"/>
          </w:tcPr>
          <w:p w14:paraId="636F9C3A">
            <w:pPr>
              <w:spacing w:after="0" w:line="240" w:lineRule="auto"/>
            </w:pPr>
            <w:r>
              <w:rPr>
                <w:rFonts w:ascii="Calibri" w:hAnsi="Calibri"/>
                <w:sz w:val="19"/>
              </w:rPr>
              <w:t>Course Management</w:t>
            </w:r>
          </w:p>
        </w:tc>
        <w:tc>
          <w:tcPr>
            <w:tcW w:w="1987" w:type="dxa"/>
          </w:tcPr>
          <w:p w14:paraId="4BC957E1">
            <w:pPr>
              <w:spacing w:after="0" w:line="240" w:lineRule="auto"/>
            </w:pPr>
            <w:r>
              <w:rPr>
                <w:rFonts w:ascii="Calibri" w:hAnsi="Calibri"/>
                <w:sz w:val="19"/>
              </w:rPr>
              <w:t>Add Course</w:t>
            </w:r>
          </w:p>
        </w:tc>
        <w:tc>
          <w:tcPr>
            <w:tcW w:w="1987" w:type="dxa"/>
          </w:tcPr>
          <w:p w14:paraId="063D216B">
            <w:pPr>
              <w:spacing w:after="0" w:line="240" w:lineRule="auto"/>
            </w:pPr>
            <w:r>
              <w:rPr>
                <w:rFonts w:ascii="Calibri" w:hAnsi="Calibri"/>
                <w:sz w:val="19"/>
              </w:rPr>
              <w:t>As an administrator, I want to add a course so that available academic courses are maintained.</w:t>
            </w:r>
          </w:p>
        </w:tc>
        <w:tc>
          <w:tcPr>
            <w:tcW w:w="1987" w:type="dxa"/>
          </w:tcPr>
          <w:p w14:paraId="7237AEB4">
            <w:pPr>
              <w:spacing w:after="0" w:line="240" w:lineRule="auto"/>
            </w:pPr>
            <w:r>
              <w:rPr>
                <w:rFonts w:ascii="Calibri" w:hAnsi="Calibri"/>
                <w:sz w:val="19"/>
              </w:rPr>
              <w:t>Medium</w:t>
            </w:r>
          </w:p>
        </w:tc>
      </w:tr>
      <w:tr w14:paraId="73F3E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02C40C48">
            <w:pPr>
              <w:spacing w:after="0" w:line="240" w:lineRule="auto"/>
            </w:pPr>
            <w:r>
              <w:rPr>
                <w:rFonts w:ascii="Calibri" w:hAnsi="Calibri"/>
                <w:sz w:val="19"/>
              </w:rPr>
              <w:t>US-07</w:t>
            </w:r>
          </w:p>
        </w:tc>
        <w:tc>
          <w:tcPr>
            <w:tcW w:w="1987" w:type="dxa"/>
          </w:tcPr>
          <w:p w14:paraId="3617E58C">
            <w:pPr>
              <w:spacing w:after="0" w:line="240" w:lineRule="auto"/>
            </w:pPr>
            <w:r>
              <w:rPr>
                <w:rFonts w:ascii="Calibri" w:hAnsi="Calibri"/>
                <w:sz w:val="19"/>
              </w:rPr>
              <w:t>Course Management</w:t>
            </w:r>
          </w:p>
        </w:tc>
        <w:tc>
          <w:tcPr>
            <w:tcW w:w="1987" w:type="dxa"/>
          </w:tcPr>
          <w:p w14:paraId="4DCDF8F6">
            <w:pPr>
              <w:spacing w:after="0" w:line="240" w:lineRule="auto"/>
            </w:pPr>
            <w:r>
              <w:rPr>
                <w:rFonts w:ascii="Calibri" w:hAnsi="Calibri"/>
                <w:sz w:val="19"/>
              </w:rPr>
              <w:t>Assign Students</w:t>
            </w:r>
          </w:p>
        </w:tc>
        <w:tc>
          <w:tcPr>
            <w:tcW w:w="1987" w:type="dxa"/>
          </w:tcPr>
          <w:p w14:paraId="71D4E2AF">
            <w:pPr>
              <w:spacing w:after="0" w:line="240" w:lineRule="auto"/>
            </w:pPr>
            <w:r>
              <w:rPr>
                <w:rFonts w:ascii="Calibri" w:hAnsi="Calibri"/>
                <w:sz w:val="19"/>
              </w:rPr>
              <w:t>As an administrator, I want to assign students to courses so that course enrollment information is maintained.</w:t>
            </w:r>
          </w:p>
        </w:tc>
        <w:tc>
          <w:tcPr>
            <w:tcW w:w="1987" w:type="dxa"/>
          </w:tcPr>
          <w:p w14:paraId="0F09544E">
            <w:pPr>
              <w:spacing w:after="0" w:line="240" w:lineRule="auto"/>
            </w:pPr>
            <w:r>
              <w:rPr>
                <w:rFonts w:ascii="Calibri" w:hAnsi="Calibri"/>
                <w:sz w:val="19"/>
              </w:rPr>
              <w:t>Medium</w:t>
            </w:r>
          </w:p>
        </w:tc>
      </w:tr>
      <w:tr w14:paraId="4D33AF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6F6CE418">
            <w:pPr>
              <w:spacing w:after="0" w:line="240" w:lineRule="auto"/>
            </w:pPr>
            <w:r>
              <w:rPr>
                <w:rFonts w:ascii="Calibri" w:hAnsi="Calibri"/>
                <w:sz w:val="19"/>
              </w:rPr>
              <w:t>US-08</w:t>
            </w:r>
          </w:p>
        </w:tc>
        <w:tc>
          <w:tcPr>
            <w:tcW w:w="1987" w:type="dxa"/>
          </w:tcPr>
          <w:p w14:paraId="3F775BD6">
            <w:pPr>
              <w:spacing w:after="0" w:line="240" w:lineRule="auto"/>
            </w:pPr>
            <w:r>
              <w:rPr>
                <w:rFonts w:ascii="Calibri" w:hAnsi="Calibri"/>
                <w:sz w:val="19"/>
              </w:rPr>
              <w:t>Attendance Management</w:t>
            </w:r>
          </w:p>
        </w:tc>
        <w:tc>
          <w:tcPr>
            <w:tcW w:w="1987" w:type="dxa"/>
          </w:tcPr>
          <w:p w14:paraId="610B08F7">
            <w:pPr>
              <w:spacing w:after="0" w:line="240" w:lineRule="auto"/>
            </w:pPr>
            <w:r>
              <w:rPr>
                <w:rFonts w:ascii="Calibri" w:hAnsi="Calibri"/>
                <w:sz w:val="19"/>
              </w:rPr>
              <w:t>Record Attendance</w:t>
            </w:r>
          </w:p>
        </w:tc>
        <w:tc>
          <w:tcPr>
            <w:tcW w:w="1987" w:type="dxa"/>
          </w:tcPr>
          <w:p w14:paraId="7F63DEF7">
            <w:pPr>
              <w:spacing w:after="0" w:line="240" w:lineRule="auto"/>
            </w:pPr>
            <w:r>
              <w:rPr>
                <w:rFonts w:ascii="Calibri" w:hAnsi="Calibri"/>
                <w:sz w:val="19"/>
              </w:rPr>
              <w:t>As a Faculty Member, I want to record student attendance so that attendance records remain accurate and updated.</w:t>
            </w:r>
          </w:p>
        </w:tc>
        <w:tc>
          <w:tcPr>
            <w:tcW w:w="1987" w:type="dxa"/>
          </w:tcPr>
          <w:p w14:paraId="356DB7DF">
            <w:pPr>
              <w:spacing w:after="0" w:line="240" w:lineRule="auto"/>
            </w:pPr>
            <w:r>
              <w:rPr>
                <w:rFonts w:ascii="Calibri" w:hAnsi="Calibri"/>
                <w:sz w:val="19"/>
              </w:rPr>
              <w:t>High</w:t>
            </w:r>
          </w:p>
        </w:tc>
      </w:tr>
      <w:tr w14:paraId="565842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87" w:type="dxa"/>
          </w:tcPr>
          <w:p w14:paraId="52E13C0F">
            <w:pPr>
              <w:spacing w:after="0" w:line="240" w:lineRule="auto"/>
            </w:pPr>
            <w:r>
              <w:rPr>
                <w:rFonts w:ascii="Calibri" w:hAnsi="Calibri"/>
                <w:sz w:val="19"/>
              </w:rPr>
              <w:t>US-09</w:t>
            </w:r>
          </w:p>
        </w:tc>
        <w:tc>
          <w:tcPr>
            <w:tcW w:w="1987" w:type="dxa"/>
          </w:tcPr>
          <w:p w14:paraId="25C9F4E0">
            <w:pPr>
              <w:spacing w:after="0" w:line="240" w:lineRule="auto"/>
            </w:pPr>
            <w:r>
              <w:rPr>
                <w:rFonts w:ascii="Calibri" w:hAnsi="Calibri"/>
                <w:sz w:val="19"/>
              </w:rPr>
              <w:t>Attendance Management</w:t>
            </w:r>
          </w:p>
        </w:tc>
        <w:tc>
          <w:tcPr>
            <w:tcW w:w="1987" w:type="dxa"/>
          </w:tcPr>
          <w:p w14:paraId="4FC3FEA7">
            <w:pPr>
              <w:spacing w:after="0" w:line="240" w:lineRule="auto"/>
            </w:pPr>
            <w:r>
              <w:rPr>
                <w:rFonts w:ascii="Calibri" w:hAnsi="Calibri"/>
                <w:sz w:val="19"/>
              </w:rPr>
              <w:t>View Attendance</w:t>
            </w:r>
          </w:p>
        </w:tc>
        <w:tc>
          <w:tcPr>
            <w:tcW w:w="1987" w:type="dxa"/>
          </w:tcPr>
          <w:p w14:paraId="2D0D3F3C">
            <w:pPr>
              <w:spacing w:after="0" w:line="240" w:lineRule="auto"/>
            </w:pPr>
            <w:r>
              <w:rPr>
                <w:rFonts w:ascii="Calibri" w:hAnsi="Calibri"/>
                <w:sz w:val="19"/>
              </w:rPr>
              <w:t>As a student, I want to view my attendance so that I can monitor my academic participation.</w:t>
            </w:r>
          </w:p>
        </w:tc>
        <w:tc>
          <w:tcPr>
            <w:tcW w:w="1987" w:type="dxa"/>
          </w:tcPr>
          <w:p w14:paraId="703FB038">
            <w:pPr>
              <w:spacing w:after="0" w:line="240" w:lineRule="auto"/>
            </w:pPr>
            <w:r>
              <w:rPr>
                <w:rFonts w:ascii="Calibri" w:hAnsi="Calibri"/>
                <w:sz w:val="19"/>
              </w:rPr>
              <w:t>High</w:t>
            </w:r>
          </w:p>
        </w:tc>
      </w:tr>
      <w:tr w14:paraId="1B6C9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1309EF21">
            <w:pPr>
              <w:spacing w:after="0" w:line="240" w:lineRule="auto"/>
            </w:pPr>
            <w:r>
              <w:rPr>
                <w:rFonts w:ascii="Calibri" w:hAnsi="Calibri"/>
                <w:sz w:val="19"/>
              </w:rPr>
              <w:t>US-10</w:t>
            </w:r>
          </w:p>
        </w:tc>
        <w:tc>
          <w:tcPr>
            <w:tcW w:w="1987" w:type="dxa"/>
          </w:tcPr>
          <w:p w14:paraId="7F278C77">
            <w:pPr>
              <w:spacing w:after="0" w:line="240" w:lineRule="auto"/>
            </w:pPr>
            <w:r>
              <w:rPr>
                <w:rFonts w:ascii="Calibri" w:hAnsi="Calibri"/>
                <w:sz w:val="19"/>
              </w:rPr>
              <w:t>Marks and Performance</w:t>
            </w:r>
          </w:p>
        </w:tc>
        <w:tc>
          <w:tcPr>
            <w:tcW w:w="1987" w:type="dxa"/>
          </w:tcPr>
          <w:p w14:paraId="2B44BC60">
            <w:pPr>
              <w:spacing w:after="0" w:line="240" w:lineRule="auto"/>
            </w:pPr>
            <w:r>
              <w:rPr>
                <w:rFonts w:ascii="Calibri" w:hAnsi="Calibri"/>
                <w:sz w:val="19"/>
              </w:rPr>
              <w:t>Enter Marks</w:t>
            </w:r>
          </w:p>
        </w:tc>
        <w:tc>
          <w:tcPr>
            <w:tcW w:w="1987" w:type="dxa"/>
          </w:tcPr>
          <w:p w14:paraId="06FB6E31">
            <w:pPr>
              <w:spacing w:after="0" w:line="240" w:lineRule="auto"/>
            </w:pPr>
            <w:r>
              <w:rPr>
                <w:rFonts w:ascii="Calibri" w:hAnsi="Calibri"/>
                <w:sz w:val="19"/>
              </w:rPr>
              <w:t>As a Faculty Member, I want to enter marks so that student academic performance can be recorded.</w:t>
            </w:r>
          </w:p>
        </w:tc>
        <w:tc>
          <w:tcPr>
            <w:tcW w:w="1987" w:type="dxa"/>
          </w:tcPr>
          <w:p w14:paraId="76BF13EE">
            <w:pPr>
              <w:spacing w:after="0" w:line="240" w:lineRule="auto"/>
            </w:pPr>
            <w:r>
              <w:rPr>
                <w:rFonts w:ascii="Calibri" w:hAnsi="Calibri"/>
                <w:sz w:val="19"/>
              </w:rPr>
              <w:t>Medium</w:t>
            </w:r>
          </w:p>
        </w:tc>
      </w:tr>
      <w:tr w14:paraId="446C0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2F33F779">
            <w:pPr>
              <w:spacing w:after="0" w:line="240" w:lineRule="auto"/>
            </w:pPr>
            <w:r>
              <w:rPr>
                <w:rFonts w:ascii="Calibri" w:hAnsi="Calibri"/>
                <w:sz w:val="19"/>
              </w:rPr>
              <w:t>US-11</w:t>
            </w:r>
          </w:p>
        </w:tc>
        <w:tc>
          <w:tcPr>
            <w:tcW w:w="1987" w:type="dxa"/>
          </w:tcPr>
          <w:p w14:paraId="77A99C58">
            <w:pPr>
              <w:spacing w:after="0" w:line="240" w:lineRule="auto"/>
            </w:pPr>
            <w:r>
              <w:rPr>
                <w:rFonts w:ascii="Calibri" w:hAnsi="Calibri"/>
                <w:sz w:val="19"/>
              </w:rPr>
              <w:t>Marks and Performance</w:t>
            </w:r>
          </w:p>
        </w:tc>
        <w:tc>
          <w:tcPr>
            <w:tcW w:w="1987" w:type="dxa"/>
          </w:tcPr>
          <w:p w14:paraId="40DFCF6F">
            <w:pPr>
              <w:spacing w:after="0" w:line="240" w:lineRule="auto"/>
            </w:pPr>
            <w:r>
              <w:rPr>
                <w:rFonts w:ascii="Calibri" w:hAnsi="Calibri"/>
                <w:sz w:val="19"/>
              </w:rPr>
              <w:t>Calculate Grades</w:t>
            </w:r>
          </w:p>
        </w:tc>
        <w:tc>
          <w:tcPr>
            <w:tcW w:w="1987" w:type="dxa"/>
          </w:tcPr>
          <w:p w14:paraId="6525ABB7">
            <w:pPr>
              <w:spacing w:after="0" w:line="240" w:lineRule="auto"/>
            </w:pPr>
            <w:r>
              <w:rPr>
                <w:rFonts w:ascii="Calibri" w:hAnsi="Calibri"/>
                <w:sz w:val="19"/>
              </w:rPr>
              <w:t>As the system, I want to calculate grades from marks so that results can be prepared consistently.</w:t>
            </w:r>
          </w:p>
        </w:tc>
        <w:tc>
          <w:tcPr>
            <w:tcW w:w="1987" w:type="dxa"/>
          </w:tcPr>
          <w:p w14:paraId="713975E0">
            <w:pPr>
              <w:spacing w:after="0" w:line="240" w:lineRule="auto"/>
            </w:pPr>
            <w:r>
              <w:rPr>
                <w:rFonts w:ascii="Calibri" w:hAnsi="Calibri"/>
                <w:sz w:val="19"/>
              </w:rPr>
              <w:t>Medium</w:t>
            </w:r>
          </w:p>
        </w:tc>
      </w:tr>
      <w:tr w14:paraId="590F64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00AA0E2C">
            <w:pPr>
              <w:spacing w:after="0" w:line="240" w:lineRule="auto"/>
            </w:pPr>
            <w:r>
              <w:rPr>
                <w:rFonts w:ascii="Calibri" w:hAnsi="Calibri"/>
                <w:sz w:val="19"/>
              </w:rPr>
              <w:t>US-12</w:t>
            </w:r>
          </w:p>
        </w:tc>
        <w:tc>
          <w:tcPr>
            <w:tcW w:w="1987" w:type="dxa"/>
          </w:tcPr>
          <w:p w14:paraId="16EE62E3">
            <w:pPr>
              <w:spacing w:after="0" w:line="240" w:lineRule="auto"/>
            </w:pPr>
            <w:r>
              <w:rPr>
                <w:rFonts w:ascii="Calibri" w:hAnsi="Calibri"/>
                <w:sz w:val="19"/>
              </w:rPr>
              <w:t>Notifications</w:t>
            </w:r>
          </w:p>
        </w:tc>
        <w:tc>
          <w:tcPr>
            <w:tcW w:w="1987" w:type="dxa"/>
          </w:tcPr>
          <w:p w14:paraId="52545B15">
            <w:pPr>
              <w:spacing w:after="0" w:line="240" w:lineRule="auto"/>
            </w:pPr>
            <w:r>
              <w:rPr>
                <w:rFonts w:ascii="Calibri" w:hAnsi="Calibri"/>
                <w:sz w:val="19"/>
              </w:rPr>
              <w:t>Attendance Alert</w:t>
            </w:r>
          </w:p>
        </w:tc>
        <w:tc>
          <w:tcPr>
            <w:tcW w:w="1987" w:type="dxa"/>
          </w:tcPr>
          <w:p w14:paraId="093717F3">
            <w:pPr>
              <w:spacing w:after="0" w:line="240" w:lineRule="auto"/>
            </w:pPr>
            <w:r>
              <w:rPr>
                <w:rFonts w:ascii="Calibri" w:hAnsi="Calibri"/>
                <w:sz w:val="19"/>
              </w:rPr>
              <w:t>As a student, I want to receive attendance alerts so that I am informed about important attendance conditions.</w:t>
            </w:r>
          </w:p>
        </w:tc>
        <w:tc>
          <w:tcPr>
            <w:tcW w:w="1987" w:type="dxa"/>
          </w:tcPr>
          <w:p w14:paraId="219E82DF">
            <w:pPr>
              <w:spacing w:after="0" w:line="240" w:lineRule="auto"/>
            </w:pPr>
            <w:r>
              <w:rPr>
                <w:rFonts w:ascii="Calibri" w:hAnsi="Calibri"/>
                <w:sz w:val="19"/>
              </w:rPr>
              <w:t>Medium</w:t>
            </w:r>
          </w:p>
        </w:tc>
      </w:tr>
      <w:tr w14:paraId="61F7D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3E88B0A6">
            <w:pPr>
              <w:spacing w:after="0" w:line="240" w:lineRule="auto"/>
            </w:pPr>
            <w:r>
              <w:rPr>
                <w:rFonts w:ascii="Calibri" w:hAnsi="Calibri"/>
                <w:sz w:val="19"/>
              </w:rPr>
              <w:t>US-13</w:t>
            </w:r>
          </w:p>
        </w:tc>
        <w:tc>
          <w:tcPr>
            <w:tcW w:w="1987" w:type="dxa"/>
          </w:tcPr>
          <w:p w14:paraId="1CEDAABF">
            <w:pPr>
              <w:spacing w:after="0" w:line="240" w:lineRule="auto"/>
            </w:pPr>
            <w:r>
              <w:rPr>
                <w:rFonts w:ascii="Calibri" w:hAnsi="Calibri"/>
                <w:sz w:val="19"/>
              </w:rPr>
              <w:t>Reporting</w:t>
            </w:r>
          </w:p>
        </w:tc>
        <w:tc>
          <w:tcPr>
            <w:tcW w:w="1987" w:type="dxa"/>
          </w:tcPr>
          <w:p w14:paraId="64BC1E14">
            <w:pPr>
              <w:spacing w:after="0" w:line="240" w:lineRule="auto"/>
            </w:pPr>
            <w:r>
              <w:rPr>
                <w:rFonts w:ascii="Calibri" w:hAnsi="Calibri"/>
                <w:sz w:val="19"/>
              </w:rPr>
              <w:t>Attendance Report</w:t>
            </w:r>
          </w:p>
        </w:tc>
        <w:tc>
          <w:tcPr>
            <w:tcW w:w="1987" w:type="dxa"/>
          </w:tcPr>
          <w:p w14:paraId="1FDAC40D">
            <w:pPr>
              <w:spacing w:after="0" w:line="240" w:lineRule="auto"/>
            </w:pPr>
            <w:r>
              <w:rPr>
                <w:rFonts w:ascii="Calibri" w:hAnsi="Calibri"/>
                <w:sz w:val="19"/>
              </w:rPr>
              <w:t>As an administrator, I want to generate an attendance report so that attendance can be reviewed.</w:t>
            </w:r>
          </w:p>
        </w:tc>
        <w:tc>
          <w:tcPr>
            <w:tcW w:w="1987" w:type="dxa"/>
          </w:tcPr>
          <w:p w14:paraId="269FF7F2">
            <w:pPr>
              <w:spacing w:after="0" w:line="240" w:lineRule="auto"/>
            </w:pPr>
            <w:r>
              <w:rPr>
                <w:rFonts w:ascii="Calibri" w:hAnsi="Calibri"/>
                <w:sz w:val="19"/>
              </w:rPr>
              <w:t>Medium</w:t>
            </w:r>
          </w:p>
        </w:tc>
      </w:tr>
      <w:tr w14:paraId="087E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7BADBC82">
            <w:pPr>
              <w:spacing w:after="0" w:line="240" w:lineRule="auto"/>
            </w:pPr>
            <w:r>
              <w:rPr>
                <w:rFonts w:ascii="Calibri" w:hAnsi="Calibri"/>
                <w:sz w:val="19"/>
              </w:rPr>
              <w:t>US-14</w:t>
            </w:r>
          </w:p>
        </w:tc>
        <w:tc>
          <w:tcPr>
            <w:tcW w:w="1987" w:type="dxa"/>
          </w:tcPr>
          <w:p w14:paraId="5325B718">
            <w:pPr>
              <w:spacing w:after="0" w:line="240" w:lineRule="auto"/>
            </w:pPr>
            <w:r>
              <w:rPr>
                <w:rFonts w:ascii="Calibri" w:hAnsi="Calibri"/>
                <w:sz w:val="19"/>
              </w:rPr>
              <w:t>Reporting</w:t>
            </w:r>
          </w:p>
        </w:tc>
        <w:tc>
          <w:tcPr>
            <w:tcW w:w="1987" w:type="dxa"/>
          </w:tcPr>
          <w:p w14:paraId="68EDF4E6">
            <w:pPr>
              <w:spacing w:after="0" w:line="240" w:lineRule="auto"/>
            </w:pPr>
            <w:r>
              <w:rPr>
                <w:rFonts w:ascii="Calibri" w:hAnsi="Calibri"/>
                <w:sz w:val="19"/>
              </w:rPr>
              <w:t>Performance Report</w:t>
            </w:r>
          </w:p>
        </w:tc>
        <w:tc>
          <w:tcPr>
            <w:tcW w:w="1987" w:type="dxa"/>
          </w:tcPr>
          <w:p w14:paraId="0BD90BF3">
            <w:pPr>
              <w:spacing w:after="0" w:line="240" w:lineRule="auto"/>
            </w:pPr>
            <w:r>
              <w:rPr>
                <w:rFonts w:ascii="Calibri" w:hAnsi="Calibri"/>
                <w:sz w:val="19"/>
              </w:rPr>
              <w:t>As an administrator, I want to generate a performance report so that academic performance can be reviewed.</w:t>
            </w:r>
          </w:p>
        </w:tc>
        <w:tc>
          <w:tcPr>
            <w:tcW w:w="1987" w:type="dxa"/>
          </w:tcPr>
          <w:p w14:paraId="20AC2E70">
            <w:pPr>
              <w:spacing w:after="0" w:line="240" w:lineRule="auto"/>
            </w:pPr>
            <w:r>
              <w:rPr>
                <w:rFonts w:ascii="Calibri" w:hAnsi="Calibri"/>
                <w:sz w:val="19"/>
              </w:rPr>
              <w:t>Low</w:t>
            </w:r>
          </w:p>
        </w:tc>
      </w:tr>
    </w:tbl>
    <w:p w14:paraId="701A3B9A"/>
    <w:p w14:paraId="396D8339">
      <w:pPr>
        <w:pStyle w:val="2"/>
      </w:pPr>
      <w:r>
        <w:t>6. Acceptance Criteria Document</w:t>
      </w:r>
    </w:p>
    <w:p w14:paraId="394FFA59">
      <w:pPr>
        <w:pStyle w:val="3"/>
      </w:pPr>
      <w:r>
        <w:t>US-01 User Login</w:t>
      </w:r>
    </w:p>
    <w:p w14:paraId="4C43FD9A">
      <w:r>
        <w:t>Acceptance Criteria:</w:t>
      </w:r>
    </w:p>
    <w:p w14:paraId="6764CB8B">
      <w:pPr>
        <w:pStyle w:val="23"/>
      </w:pPr>
      <w:r>
        <w:t>Login page loads successfully.</w:t>
      </w:r>
    </w:p>
    <w:p w14:paraId="20E18218">
      <w:pPr>
        <w:pStyle w:val="23"/>
      </w:pPr>
      <w:r>
        <w:t>Registered users can log in.</w:t>
      </w:r>
    </w:p>
    <w:p w14:paraId="06488A18">
      <w:pPr>
        <w:pStyle w:val="23"/>
      </w:pPr>
      <w:r>
        <w:t>Invalid credentials display an appropriate error message.</w:t>
      </w:r>
    </w:p>
    <w:p w14:paraId="27E6771D">
      <w:pPr>
        <w:pStyle w:val="23"/>
      </w:pPr>
      <w:r>
        <w:t>Successful login redirects to the dashboard.</w:t>
      </w:r>
    </w:p>
    <w:p w14:paraId="4F745672">
      <w:pPr>
        <w:pStyle w:val="23"/>
      </w:pPr>
      <w:r>
        <w:t>Session management functions correctly.</w:t>
      </w:r>
    </w:p>
    <w:p w14:paraId="3D25351F">
      <w:pPr>
        <w:pStyle w:val="3"/>
      </w:pPr>
      <w:r>
        <w:t>US-02 Add Student</w:t>
      </w:r>
    </w:p>
    <w:p w14:paraId="5773BAB4">
      <w:r>
        <w:t>Acceptance Criteria:</w:t>
      </w:r>
    </w:p>
    <w:p w14:paraId="0DCE806F">
      <w:pPr>
        <w:pStyle w:val="23"/>
      </w:pPr>
      <w:r>
        <w:t>Required fields are validated.</w:t>
      </w:r>
    </w:p>
    <w:p w14:paraId="4621CB29">
      <w:pPr>
        <w:pStyle w:val="23"/>
      </w:pPr>
      <w:r>
        <w:t>Valid student details are saved.</w:t>
      </w:r>
    </w:p>
    <w:p w14:paraId="197BBD83">
      <w:pPr>
        <w:pStyle w:val="23"/>
      </w:pPr>
      <w:r>
        <w:t>Invalid or duplicate data is handled appropriately.</w:t>
      </w:r>
    </w:p>
    <w:p w14:paraId="3B22075B">
      <w:pPr>
        <w:pStyle w:val="23"/>
      </w:pPr>
      <w:r>
        <w:t>A success message is displayed after saving.</w:t>
      </w:r>
    </w:p>
    <w:p w14:paraId="238113D0">
      <w:pPr>
        <w:pStyle w:val="3"/>
      </w:pPr>
      <w:r>
        <w:t>US-03 Search Student</w:t>
      </w:r>
    </w:p>
    <w:p w14:paraId="29E1DFAA">
      <w:r>
        <w:t>Acceptance Criteria:</w:t>
      </w:r>
    </w:p>
    <w:p w14:paraId="594E5313">
      <w:pPr>
        <w:pStyle w:val="23"/>
      </w:pPr>
      <w:r>
        <w:t>Search accepts relevant student information.</w:t>
      </w:r>
    </w:p>
    <w:p w14:paraId="2CD5E355">
      <w:pPr>
        <w:pStyle w:val="23"/>
      </w:pPr>
      <w:r>
        <w:t>Matching records are displayed.</w:t>
      </w:r>
    </w:p>
    <w:p w14:paraId="247F0F25">
      <w:pPr>
        <w:pStyle w:val="23"/>
      </w:pPr>
      <w:r>
        <w:t>No-result searches are handled clearly.</w:t>
      </w:r>
    </w:p>
    <w:p w14:paraId="3974BB0F">
      <w:pPr>
        <w:pStyle w:val="3"/>
      </w:pPr>
      <w:r>
        <w:t>US-04 Update Student</w:t>
      </w:r>
    </w:p>
    <w:p w14:paraId="4E390644">
      <w:r>
        <w:t>Acceptance Criteria:</w:t>
      </w:r>
    </w:p>
    <w:p w14:paraId="7CB2340B">
      <w:pPr>
        <w:pStyle w:val="23"/>
      </w:pPr>
      <w:r>
        <w:t>Existing student data can be loaded.</w:t>
      </w:r>
    </w:p>
    <w:p w14:paraId="5B8385ED">
      <w:pPr>
        <w:pStyle w:val="23"/>
      </w:pPr>
      <w:r>
        <w:t>Updated fields are validated.</w:t>
      </w:r>
    </w:p>
    <w:p w14:paraId="5FB5BFB8">
      <w:pPr>
        <w:pStyle w:val="23"/>
      </w:pPr>
      <w:r>
        <w:t>Changes are saved successfully.</w:t>
      </w:r>
    </w:p>
    <w:p w14:paraId="5A88E1E4">
      <w:pPr>
        <w:pStyle w:val="3"/>
      </w:pPr>
      <w:r>
        <w:t>US-05 Delete Student</w:t>
      </w:r>
    </w:p>
    <w:p w14:paraId="504EBED2">
      <w:r>
        <w:t>Acceptance Criteria:</w:t>
      </w:r>
    </w:p>
    <w:p w14:paraId="77FB53B4">
      <w:pPr>
        <w:pStyle w:val="23"/>
      </w:pPr>
      <w:r>
        <w:t>A selected record can be identified.</w:t>
      </w:r>
    </w:p>
    <w:p w14:paraId="7FC72349">
      <w:pPr>
        <w:pStyle w:val="23"/>
      </w:pPr>
      <w:r>
        <w:t>Deletion requires confirmation.</w:t>
      </w:r>
    </w:p>
    <w:p w14:paraId="15A1B450">
      <w:pPr>
        <w:pStyle w:val="23"/>
      </w:pPr>
      <w:r>
        <w:t>The record is removed successfully.</w:t>
      </w:r>
    </w:p>
    <w:p w14:paraId="778F2039">
      <w:pPr>
        <w:pStyle w:val="3"/>
      </w:pPr>
      <w:r>
        <w:t>US-08 Record Attendance</w:t>
      </w:r>
    </w:p>
    <w:p w14:paraId="48D42FA1">
      <w:r>
        <w:t>Acceptance Criteria:</w:t>
      </w:r>
    </w:p>
    <w:p w14:paraId="0F341652">
      <w:pPr>
        <w:pStyle w:val="23"/>
      </w:pPr>
      <w:r>
        <w:t>Faculty can select a course.</w:t>
      </w:r>
    </w:p>
    <w:p w14:paraId="5C4911AB">
      <w:pPr>
        <w:pStyle w:val="23"/>
      </w:pPr>
      <w:r>
        <w:t>Faculty can select a lecture date.</w:t>
      </w:r>
    </w:p>
    <w:p w14:paraId="7A37AAB4">
      <w:pPr>
        <w:pStyle w:val="23"/>
      </w:pPr>
      <w:r>
        <w:t>Faculty can mark attendance.</w:t>
      </w:r>
    </w:p>
    <w:p w14:paraId="449CB693">
      <w:pPr>
        <w:pStyle w:val="23"/>
      </w:pPr>
      <w:r>
        <w:t>Attendance records are saved successfully.</w:t>
      </w:r>
    </w:p>
    <w:p w14:paraId="4B14F08E">
      <w:pPr>
        <w:pStyle w:val="23"/>
      </w:pPr>
      <w:r>
        <w:t>Attendance reports can be generated.</w:t>
      </w:r>
    </w:p>
    <w:p w14:paraId="7D5D588A">
      <w:pPr>
        <w:pStyle w:val="3"/>
      </w:pPr>
      <w:r>
        <w:t>US-10 Enter Marks</w:t>
      </w:r>
    </w:p>
    <w:p w14:paraId="011AA7FD">
      <w:r>
        <w:t>Acceptance Criteria:</w:t>
      </w:r>
    </w:p>
    <w:p w14:paraId="76AB4024">
      <w:pPr>
        <w:pStyle w:val="23"/>
      </w:pPr>
      <w:r>
        <w:t>Faculty can select a course or examination.</w:t>
      </w:r>
    </w:p>
    <w:p w14:paraId="22C89DDE">
      <w:pPr>
        <w:pStyle w:val="23"/>
      </w:pPr>
      <w:r>
        <w:t>Marks can be entered for students.</w:t>
      </w:r>
    </w:p>
    <w:p w14:paraId="055D052D">
      <w:pPr>
        <w:pStyle w:val="23"/>
      </w:pPr>
      <w:r>
        <w:t>Marks are validated.</w:t>
      </w:r>
    </w:p>
    <w:p w14:paraId="5C9C3350">
      <w:pPr>
        <w:pStyle w:val="23"/>
      </w:pPr>
      <w:r>
        <w:t>Saved marks can be viewed later.</w:t>
      </w:r>
    </w:p>
    <w:p w14:paraId="6F696518">
      <w:pPr>
        <w:pStyle w:val="3"/>
      </w:pPr>
      <w:r>
        <w:t>US-11 Calculate Grades</w:t>
      </w:r>
    </w:p>
    <w:p w14:paraId="39582C2D">
      <w:r>
        <w:t>Acceptance Criteria:</w:t>
      </w:r>
    </w:p>
    <w:p w14:paraId="06A387E7">
      <w:pPr>
        <w:pStyle w:val="23"/>
      </w:pPr>
      <w:r>
        <w:t>Valid marks are processed.</w:t>
      </w:r>
    </w:p>
    <w:p w14:paraId="4AA15C52">
      <w:pPr>
        <w:pStyle w:val="23"/>
      </w:pPr>
      <w:r>
        <w:t>Grades are calculated according to the configured grading rule.</w:t>
      </w:r>
    </w:p>
    <w:p w14:paraId="2B5F807F">
      <w:pPr>
        <w:pStyle w:val="23"/>
      </w:pPr>
      <w:r>
        <w:t>The result is stored or displayed correctly.</w:t>
      </w:r>
    </w:p>
    <w:p w14:paraId="09D13F4A">
      <w:pPr>
        <w:pStyle w:val="3"/>
      </w:pPr>
      <w:r>
        <w:t>US-13 Attendance Report</w:t>
      </w:r>
    </w:p>
    <w:p w14:paraId="3B75A15F">
      <w:r>
        <w:t>Acceptance Criteria:</w:t>
      </w:r>
    </w:p>
    <w:p w14:paraId="2ABC88CA">
      <w:pPr>
        <w:pStyle w:val="23"/>
      </w:pPr>
      <w:r>
        <w:t>Report data is generated correctly.</w:t>
      </w:r>
    </w:p>
    <w:p w14:paraId="1DD8679B">
      <w:pPr>
        <w:pStyle w:val="23"/>
      </w:pPr>
      <w:r>
        <w:t>The report is readable.</w:t>
      </w:r>
    </w:p>
    <w:p w14:paraId="120B5DF5">
      <w:pPr>
        <w:pStyle w:val="23"/>
      </w:pPr>
      <w:r>
        <w:t>Relevant attendance records are included.</w:t>
      </w:r>
    </w:p>
    <w:p w14:paraId="59203FC4">
      <w:pPr>
        <w:pStyle w:val="2"/>
      </w:pPr>
      <w:r>
        <w:t>7. Prioritized Product Backlog</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25FE18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D9EAF7"/>
          </w:tcPr>
          <w:p w14:paraId="453B3225">
            <w:pPr>
              <w:spacing w:after="0" w:line="240" w:lineRule="auto"/>
            </w:pPr>
            <w:r>
              <w:rPr>
                <w:rFonts w:ascii="Calibri" w:hAnsi="Calibri"/>
                <w:b/>
                <w:sz w:val="19"/>
              </w:rPr>
              <w:t>Backlog ID</w:t>
            </w:r>
          </w:p>
        </w:tc>
        <w:tc>
          <w:tcPr>
            <w:tcW w:w="1987" w:type="dxa"/>
            <w:shd w:val="clear" w:color="auto" w:fill="D9EAF7"/>
          </w:tcPr>
          <w:p w14:paraId="0AFF9D85">
            <w:pPr>
              <w:spacing w:after="0" w:line="240" w:lineRule="auto"/>
            </w:pPr>
            <w:r>
              <w:rPr>
                <w:rFonts w:ascii="Calibri" w:hAnsi="Calibri"/>
                <w:b/>
                <w:sz w:val="19"/>
              </w:rPr>
              <w:t>Epic</w:t>
            </w:r>
          </w:p>
        </w:tc>
        <w:tc>
          <w:tcPr>
            <w:tcW w:w="1987" w:type="dxa"/>
            <w:shd w:val="clear" w:color="auto" w:fill="D9EAF7"/>
          </w:tcPr>
          <w:p w14:paraId="0B4AB642">
            <w:pPr>
              <w:spacing w:after="0" w:line="240" w:lineRule="auto"/>
            </w:pPr>
            <w:r>
              <w:rPr>
                <w:rFonts w:ascii="Calibri" w:hAnsi="Calibri"/>
                <w:b/>
                <w:sz w:val="19"/>
              </w:rPr>
              <w:t>User Story</w:t>
            </w:r>
          </w:p>
        </w:tc>
        <w:tc>
          <w:tcPr>
            <w:tcW w:w="1987" w:type="dxa"/>
            <w:shd w:val="clear" w:color="auto" w:fill="D9EAF7"/>
          </w:tcPr>
          <w:p w14:paraId="4C3ECBA1">
            <w:pPr>
              <w:spacing w:after="0" w:line="240" w:lineRule="auto"/>
            </w:pPr>
            <w:r>
              <w:rPr>
                <w:rFonts w:ascii="Calibri" w:hAnsi="Calibri"/>
                <w:b/>
                <w:sz w:val="19"/>
              </w:rPr>
              <w:t>Priority</w:t>
            </w:r>
          </w:p>
        </w:tc>
        <w:tc>
          <w:tcPr>
            <w:tcW w:w="1987" w:type="dxa"/>
            <w:shd w:val="clear" w:color="auto" w:fill="D9EAF7"/>
          </w:tcPr>
          <w:p w14:paraId="2016CE89">
            <w:pPr>
              <w:spacing w:after="0" w:line="240" w:lineRule="auto"/>
            </w:pPr>
            <w:r>
              <w:rPr>
                <w:rFonts w:ascii="Calibri" w:hAnsi="Calibri"/>
                <w:b/>
                <w:sz w:val="19"/>
              </w:rPr>
              <w:t>Story Points</w:t>
            </w:r>
          </w:p>
        </w:tc>
      </w:tr>
      <w:tr w14:paraId="17555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200222E3">
            <w:pPr>
              <w:spacing w:after="0" w:line="240" w:lineRule="auto"/>
            </w:pPr>
            <w:r>
              <w:rPr>
                <w:rFonts w:ascii="Calibri" w:hAnsi="Calibri"/>
                <w:sz w:val="19"/>
              </w:rPr>
              <w:t>PBI-01</w:t>
            </w:r>
          </w:p>
        </w:tc>
        <w:tc>
          <w:tcPr>
            <w:tcW w:w="1987" w:type="dxa"/>
          </w:tcPr>
          <w:p w14:paraId="0D0123A1">
            <w:pPr>
              <w:spacing w:after="0" w:line="240" w:lineRule="auto"/>
            </w:pPr>
            <w:r>
              <w:rPr>
                <w:rFonts w:ascii="Calibri" w:hAnsi="Calibri"/>
                <w:sz w:val="19"/>
              </w:rPr>
              <w:t>Authentication</w:t>
            </w:r>
          </w:p>
        </w:tc>
        <w:tc>
          <w:tcPr>
            <w:tcW w:w="1987" w:type="dxa"/>
          </w:tcPr>
          <w:p w14:paraId="7FC07DB3">
            <w:pPr>
              <w:spacing w:after="0" w:line="240" w:lineRule="auto"/>
            </w:pPr>
            <w:r>
              <w:rPr>
                <w:rFonts w:ascii="Calibri" w:hAnsi="Calibri"/>
                <w:sz w:val="19"/>
              </w:rPr>
              <w:t>User Login</w:t>
            </w:r>
          </w:p>
        </w:tc>
        <w:tc>
          <w:tcPr>
            <w:tcW w:w="1987" w:type="dxa"/>
          </w:tcPr>
          <w:p w14:paraId="16A32E4C">
            <w:pPr>
              <w:spacing w:after="0" w:line="240" w:lineRule="auto"/>
            </w:pPr>
            <w:r>
              <w:rPr>
                <w:rFonts w:ascii="Calibri" w:hAnsi="Calibri"/>
                <w:sz w:val="19"/>
              </w:rPr>
              <w:t>High</w:t>
            </w:r>
          </w:p>
        </w:tc>
        <w:tc>
          <w:tcPr>
            <w:tcW w:w="1987" w:type="dxa"/>
          </w:tcPr>
          <w:p w14:paraId="0D33CD3D">
            <w:pPr>
              <w:spacing w:after="0" w:line="240" w:lineRule="auto"/>
            </w:pPr>
            <w:r>
              <w:rPr>
                <w:rFonts w:ascii="Calibri" w:hAnsi="Calibri"/>
                <w:sz w:val="19"/>
              </w:rPr>
              <w:t>3</w:t>
            </w:r>
          </w:p>
        </w:tc>
      </w:tr>
      <w:tr w14:paraId="129924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3FE0A4EE">
            <w:pPr>
              <w:spacing w:after="0" w:line="240" w:lineRule="auto"/>
            </w:pPr>
            <w:r>
              <w:rPr>
                <w:rFonts w:ascii="Calibri" w:hAnsi="Calibri"/>
                <w:sz w:val="19"/>
              </w:rPr>
              <w:t>PBI-02</w:t>
            </w:r>
          </w:p>
        </w:tc>
        <w:tc>
          <w:tcPr>
            <w:tcW w:w="1987" w:type="dxa"/>
          </w:tcPr>
          <w:p w14:paraId="28240D70">
            <w:pPr>
              <w:spacing w:after="0" w:line="240" w:lineRule="auto"/>
            </w:pPr>
            <w:r>
              <w:rPr>
                <w:rFonts w:ascii="Calibri" w:hAnsi="Calibri"/>
                <w:sz w:val="19"/>
              </w:rPr>
              <w:t>Student Management</w:t>
            </w:r>
          </w:p>
        </w:tc>
        <w:tc>
          <w:tcPr>
            <w:tcW w:w="1987" w:type="dxa"/>
          </w:tcPr>
          <w:p w14:paraId="0A244666">
            <w:pPr>
              <w:spacing w:after="0" w:line="240" w:lineRule="auto"/>
            </w:pPr>
            <w:r>
              <w:rPr>
                <w:rFonts w:ascii="Calibri" w:hAnsi="Calibri"/>
                <w:sz w:val="19"/>
              </w:rPr>
              <w:t>Add Student</w:t>
            </w:r>
          </w:p>
        </w:tc>
        <w:tc>
          <w:tcPr>
            <w:tcW w:w="1987" w:type="dxa"/>
          </w:tcPr>
          <w:p w14:paraId="2CAD8030">
            <w:pPr>
              <w:spacing w:after="0" w:line="240" w:lineRule="auto"/>
            </w:pPr>
            <w:r>
              <w:rPr>
                <w:rFonts w:ascii="Calibri" w:hAnsi="Calibri"/>
                <w:sz w:val="19"/>
              </w:rPr>
              <w:t>High</w:t>
            </w:r>
          </w:p>
        </w:tc>
        <w:tc>
          <w:tcPr>
            <w:tcW w:w="1987" w:type="dxa"/>
          </w:tcPr>
          <w:p w14:paraId="171B6FB5">
            <w:pPr>
              <w:spacing w:after="0" w:line="240" w:lineRule="auto"/>
            </w:pPr>
            <w:r>
              <w:rPr>
                <w:rFonts w:ascii="Calibri" w:hAnsi="Calibri"/>
                <w:sz w:val="19"/>
              </w:rPr>
              <w:t>5</w:t>
            </w:r>
          </w:p>
        </w:tc>
      </w:tr>
      <w:tr w14:paraId="5B24E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18091ADC">
            <w:pPr>
              <w:spacing w:after="0" w:line="240" w:lineRule="auto"/>
            </w:pPr>
            <w:r>
              <w:rPr>
                <w:rFonts w:ascii="Calibri" w:hAnsi="Calibri"/>
                <w:sz w:val="19"/>
              </w:rPr>
              <w:t>PBI-03</w:t>
            </w:r>
          </w:p>
        </w:tc>
        <w:tc>
          <w:tcPr>
            <w:tcW w:w="1987" w:type="dxa"/>
          </w:tcPr>
          <w:p w14:paraId="3058215F">
            <w:pPr>
              <w:spacing w:after="0" w:line="240" w:lineRule="auto"/>
            </w:pPr>
            <w:r>
              <w:rPr>
                <w:rFonts w:ascii="Calibri" w:hAnsi="Calibri"/>
                <w:sz w:val="19"/>
              </w:rPr>
              <w:t>Student Management</w:t>
            </w:r>
          </w:p>
        </w:tc>
        <w:tc>
          <w:tcPr>
            <w:tcW w:w="1987" w:type="dxa"/>
          </w:tcPr>
          <w:p w14:paraId="4004FCDF">
            <w:pPr>
              <w:spacing w:after="0" w:line="240" w:lineRule="auto"/>
            </w:pPr>
            <w:r>
              <w:rPr>
                <w:rFonts w:ascii="Calibri" w:hAnsi="Calibri"/>
                <w:sz w:val="19"/>
              </w:rPr>
              <w:t>Search Student</w:t>
            </w:r>
          </w:p>
        </w:tc>
        <w:tc>
          <w:tcPr>
            <w:tcW w:w="1987" w:type="dxa"/>
          </w:tcPr>
          <w:p w14:paraId="1A65DC2B">
            <w:pPr>
              <w:spacing w:after="0" w:line="240" w:lineRule="auto"/>
            </w:pPr>
            <w:r>
              <w:rPr>
                <w:rFonts w:ascii="Calibri" w:hAnsi="Calibri"/>
                <w:sz w:val="19"/>
              </w:rPr>
              <w:t>High</w:t>
            </w:r>
          </w:p>
        </w:tc>
        <w:tc>
          <w:tcPr>
            <w:tcW w:w="1987" w:type="dxa"/>
          </w:tcPr>
          <w:p w14:paraId="50BC1957">
            <w:pPr>
              <w:spacing w:after="0" w:line="240" w:lineRule="auto"/>
            </w:pPr>
            <w:r>
              <w:rPr>
                <w:rFonts w:ascii="Calibri" w:hAnsi="Calibri"/>
                <w:sz w:val="19"/>
              </w:rPr>
              <w:t>3</w:t>
            </w:r>
          </w:p>
        </w:tc>
      </w:tr>
      <w:tr w14:paraId="50E09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3305EE7A">
            <w:pPr>
              <w:spacing w:after="0" w:line="240" w:lineRule="auto"/>
            </w:pPr>
            <w:r>
              <w:rPr>
                <w:rFonts w:ascii="Calibri" w:hAnsi="Calibri"/>
                <w:sz w:val="19"/>
              </w:rPr>
              <w:t>PBI-04</w:t>
            </w:r>
          </w:p>
        </w:tc>
        <w:tc>
          <w:tcPr>
            <w:tcW w:w="1987" w:type="dxa"/>
          </w:tcPr>
          <w:p w14:paraId="059A8F66">
            <w:pPr>
              <w:spacing w:after="0" w:line="240" w:lineRule="auto"/>
            </w:pPr>
            <w:r>
              <w:rPr>
                <w:rFonts w:ascii="Calibri" w:hAnsi="Calibri"/>
                <w:sz w:val="19"/>
              </w:rPr>
              <w:t>Attendance Management</w:t>
            </w:r>
          </w:p>
        </w:tc>
        <w:tc>
          <w:tcPr>
            <w:tcW w:w="1987" w:type="dxa"/>
          </w:tcPr>
          <w:p w14:paraId="157BDDB3">
            <w:pPr>
              <w:spacing w:after="0" w:line="240" w:lineRule="auto"/>
            </w:pPr>
            <w:r>
              <w:rPr>
                <w:rFonts w:ascii="Calibri" w:hAnsi="Calibri"/>
                <w:sz w:val="19"/>
              </w:rPr>
              <w:t>Record Attendance</w:t>
            </w:r>
          </w:p>
        </w:tc>
        <w:tc>
          <w:tcPr>
            <w:tcW w:w="1987" w:type="dxa"/>
          </w:tcPr>
          <w:p w14:paraId="4BF4E4DB">
            <w:pPr>
              <w:spacing w:after="0" w:line="240" w:lineRule="auto"/>
            </w:pPr>
            <w:r>
              <w:rPr>
                <w:rFonts w:ascii="Calibri" w:hAnsi="Calibri"/>
                <w:sz w:val="19"/>
              </w:rPr>
              <w:t>High</w:t>
            </w:r>
          </w:p>
        </w:tc>
        <w:tc>
          <w:tcPr>
            <w:tcW w:w="1987" w:type="dxa"/>
          </w:tcPr>
          <w:p w14:paraId="0CFC94AE">
            <w:pPr>
              <w:spacing w:after="0" w:line="240" w:lineRule="auto"/>
            </w:pPr>
            <w:r>
              <w:rPr>
                <w:rFonts w:ascii="Calibri" w:hAnsi="Calibri"/>
                <w:sz w:val="19"/>
              </w:rPr>
              <w:t>5</w:t>
            </w:r>
          </w:p>
        </w:tc>
      </w:tr>
      <w:tr w14:paraId="245AF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535A5AE8">
            <w:pPr>
              <w:spacing w:after="0" w:line="240" w:lineRule="auto"/>
            </w:pPr>
            <w:r>
              <w:rPr>
                <w:rFonts w:ascii="Calibri" w:hAnsi="Calibri"/>
                <w:sz w:val="19"/>
              </w:rPr>
              <w:t>PBI-05</w:t>
            </w:r>
          </w:p>
        </w:tc>
        <w:tc>
          <w:tcPr>
            <w:tcW w:w="1987" w:type="dxa"/>
          </w:tcPr>
          <w:p w14:paraId="4C5E622D">
            <w:pPr>
              <w:spacing w:after="0" w:line="240" w:lineRule="auto"/>
            </w:pPr>
            <w:r>
              <w:rPr>
                <w:rFonts w:ascii="Calibri" w:hAnsi="Calibri"/>
                <w:sz w:val="19"/>
              </w:rPr>
              <w:t>Student Management</w:t>
            </w:r>
          </w:p>
        </w:tc>
        <w:tc>
          <w:tcPr>
            <w:tcW w:w="1987" w:type="dxa"/>
          </w:tcPr>
          <w:p w14:paraId="5BE947C4">
            <w:pPr>
              <w:spacing w:after="0" w:line="240" w:lineRule="auto"/>
            </w:pPr>
            <w:r>
              <w:rPr>
                <w:rFonts w:ascii="Calibri" w:hAnsi="Calibri"/>
                <w:sz w:val="19"/>
              </w:rPr>
              <w:t>Update Student</w:t>
            </w:r>
          </w:p>
        </w:tc>
        <w:tc>
          <w:tcPr>
            <w:tcW w:w="1987" w:type="dxa"/>
          </w:tcPr>
          <w:p w14:paraId="1F7307DE">
            <w:pPr>
              <w:spacing w:after="0" w:line="240" w:lineRule="auto"/>
            </w:pPr>
            <w:r>
              <w:rPr>
                <w:rFonts w:ascii="Calibri" w:hAnsi="Calibri"/>
                <w:sz w:val="19"/>
              </w:rPr>
              <w:t>High</w:t>
            </w:r>
          </w:p>
        </w:tc>
        <w:tc>
          <w:tcPr>
            <w:tcW w:w="1987" w:type="dxa"/>
          </w:tcPr>
          <w:p w14:paraId="1B018513">
            <w:pPr>
              <w:spacing w:after="0" w:line="240" w:lineRule="auto"/>
            </w:pPr>
            <w:r>
              <w:rPr>
                <w:rFonts w:ascii="Calibri" w:hAnsi="Calibri"/>
                <w:sz w:val="19"/>
              </w:rPr>
              <w:t>3</w:t>
            </w:r>
          </w:p>
        </w:tc>
      </w:tr>
      <w:tr w14:paraId="4664C8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4FD9E228">
            <w:pPr>
              <w:spacing w:after="0" w:line="240" w:lineRule="auto"/>
            </w:pPr>
            <w:r>
              <w:rPr>
                <w:rFonts w:ascii="Calibri" w:hAnsi="Calibri"/>
                <w:sz w:val="19"/>
              </w:rPr>
              <w:t>PBI-06</w:t>
            </w:r>
          </w:p>
        </w:tc>
        <w:tc>
          <w:tcPr>
            <w:tcW w:w="1987" w:type="dxa"/>
          </w:tcPr>
          <w:p w14:paraId="74C5F07F">
            <w:pPr>
              <w:spacing w:after="0" w:line="240" w:lineRule="auto"/>
            </w:pPr>
            <w:r>
              <w:rPr>
                <w:rFonts w:ascii="Calibri" w:hAnsi="Calibri"/>
                <w:sz w:val="19"/>
              </w:rPr>
              <w:t>Student Management</w:t>
            </w:r>
          </w:p>
        </w:tc>
        <w:tc>
          <w:tcPr>
            <w:tcW w:w="1987" w:type="dxa"/>
          </w:tcPr>
          <w:p w14:paraId="68A81B6A">
            <w:pPr>
              <w:spacing w:after="0" w:line="240" w:lineRule="auto"/>
            </w:pPr>
            <w:r>
              <w:rPr>
                <w:rFonts w:ascii="Calibri" w:hAnsi="Calibri"/>
                <w:sz w:val="19"/>
              </w:rPr>
              <w:t>Delete Student</w:t>
            </w:r>
          </w:p>
        </w:tc>
        <w:tc>
          <w:tcPr>
            <w:tcW w:w="1987" w:type="dxa"/>
          </w:tcPr>
          <w:p w14:paraId="1430A546">
            <w:pPr>
              <w:spacing w:after="0" w:line="240" w:lineRule="auto"/>
            </w:pPr>
            <w:r>
              <w:rPr>
                <w:rFonts w:ascii="Calibri" w:hAnsi="Calibri"/>
                <w:sz w:val="19"/>
              </w:rPr>
              <w:t>High</w:t>
            </w:r>
          </w:p>
        </w:tc>
        <w:tc>
          <w:tcPr>
            <w:tcW w:w="1987" w:type="dxa"/>
          </w:tcPr>
          <w:p w14:paraId="29413A42">
            <w:pPr>
              <w:spacing w:after="0" w:line="240" w:lineRule="auto"/>
            </w:pPr>
            <w:r>
              <w:rPr>
                <w:rFonts w:ascii="Calibri" w:hAnsi="Calibri"/>
                <w:sz w:val="19"/>
              </w:rPr>
              <w:t>3</w:t>
            </w:r>
          </w:p>
        </w:tc>
      </w:tr>
      <w:tr w14:paraId="3CA51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237CE27F">
            <w:pPr>
              <w:spacing w:after="0" w:line="240" w:lineRule="auto"/>
            </w:pPr>
            <w:r>
              <w:rPr>
                <w:rFonts w:ascii="Calibri" w:hAnsi="Calibri"/>
                <w:sz w:val="19"/>
              </w:rPr>
              <w:t>PBI-07</w:t>
            </w:r>
          </w:p>
        </w:tc>
        <w:tc>
          <w:tcPr>
            <w:tcW w:w="1987" w:type="dxa"/>
          </w:tcPr>
          <w:p w14:paraId="0909F709">
            <w:pPr>
              <w:spacing w:after="0" w:line="240" w:lineRule="auto"/>
            </w:pPr>
            <w:r>
              <w:rPr>
                <w:rFonts w:ascii="Calibri" w:hAnsi="Calibri"/>
                <w:sz w:val="19"/>
              </w:rPr>
              <w:t>Course Management</w:t>
            </w:r>
          </w:p>
        </w:tc>
        <w:tc>
          <w:tcPr>
            <w:tcW w:w="1987" w:type="dxa"/>
          </w:tcPr>
          <w:p w14:paraId="5E56C007">
            <w:pPr>
              <w:spacing w:after="0" w:line="240" w:lineRule="auto"/>
            </w:pPr>
            <w:r>
              <w:rPr>
                <w:rFonts w:ascii="Calibri" w:hAnsi="Calibri"/>
                <w:sz w:val="19"/>
              </w:rPr>
              <w:t>Add Course</w:t>
            </w:r>
          </w:p>
        </w:tc>
        <w:tc>
          <w:tcPr>
            <w:tcW w:w="1987" w:type="dxa"/>
          </w:tcPr>
          <w:p w14:paraId="4111A961">
            <w:pPr>
              <w:spacing w:after="0" w:line="240" w:lineRule="auto"/>
            </w:pPr>
            <w:r>
              <w:rPr>
                <w:rFonts w:ascii="Calibri" w:hAnsi="Calibri"/>
                <w:sz w:val="19"/>
              </w:rPr>
              <w:t>Medium</w:t>
            </w:r>
          </w:p>
        </w:tc>
        <w:tc>
          <w:tcPr>
            <w:tcW w:w="1987" w:type="dxa"/>
          </w:tcPr>
          <w:p w14:paraId="5D9BCA19">
            <w:pPr>
              <w:spacing w:after="0" w:line="240" w:lineRule="auto"/>
            </w:pPr>
            <w:r>
              <w:rPr>
                <w:rFonts w:ascii="Calibri" w:hAnsi="Calibri"/>
                <w:sz w:val="19"/>
              </w:rPr>
              <w:t>3</w:t>
            </w:r>
          </w:p>
        </w:tc>
      </w:tr>
      <w:tr w14:paraId="431CF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243493A0">
            <w:pPr>
              <w:spacing w:after="0" w:line="240" w:lineRule="auto"/>
            </w:pPr>
            <w:r>
              <w:rPr>
                <w:rFonts w:ascii="Calibri" w:hAnsi="Calibri"/>
                <w:sz w:val="19"/>
              </w:rPr>
              <w:t>PBI-08</w:t>
            </w:r>
          </w:p>
        </w:tc>
        <w:tc>
          <w:tcPr>
            <w:tcW w:w="1987" w:type="dxa"/>
          </w:tcPr>
          <w:p w14:paraId="10103978">
            <w:pPr>
              <w:spacing w:after="0" w:line="240" w:lineRule="auto"/>
            </w:pPr>
            <w:r>
              <w:rPr>
                <w:rFonts w:ascii="Calibri" w:hAnsi="Calibri"/>
                <w:sz w:val="19"/>
              </w:rPr>
              <w:t>Course Management</w:t>
            </w:r>
          </w:p>
        </w:tc>
        <w:tc>
          <w:tcPr>
            <w:tcW w:w="1987" w:type="dxa"/>
          </w:tcPr>
          <w:p w14:paraId="597969FD">
            <w:pPr>
              <w:spacing w:after="0" w:line="240" w:lineRule="auto"/>
            </w:pPr>
            <w:r>
              <w:rPr>
                <w:rFonts w:ascii="Calibri" w:hAnsi="Calibri"/>
                <w:sz w:val="19"/>
              </w:rPr>
              <w:t>Assign Students</w:t>
            </w:r>
          </w:p>
        </w:tc>
        <w:tc>
          <w:tcPr>
            <w:tcW w:w="1987" w:type="dxa"/>
          </w:tcPr>
          <w:p w14:paraId="21E3EDFF">
            <w:pPr>
              <w:spacing w:after="0" w:line="240" w:lineRule="auto"/>
            </w:pPr>
            <w:r>
              <w:rPr>
                <w:rFonts w:ascii="Calibri" w:hAnsi="Calibri"/>
                <w:sz w:val="19"/>
              </w:rPr>
              <w:t>Medium</w:t>
            </w:r>
          </w:p>
        </w:tc>
        <w:tc>
          <w:tcPr>
            <w:tcW w:w="1987" w:type="dxa"/>
          </w:tcPr>
          <w:p w14:paraId="402E165F">
            <w:pPr>
              <w:spacing w:after="0" w:line="240" w:lineRule="auto"/>
            </w:pPr>
            <w:r>
              <w:rPr>
                <w:rFonts w:ascii="Calibri" w:hAnsi="Calibri"/>
                <w:sz w:val="19"/>
              </w:rPr>
              <w:t>5</w:t>
            </w:r>
          </w:p>
        </w:tc>
      </w:tr>
      <w:tr w14:paraId="5EE8F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4A94B58B">
            <w:pPr>
              <w:spacing w:after="0" w:line="240" w:lineRule="auto"/>
            </w:pPr>
            <w:r>
              <w:rPr>
                <w:rFonts w:ascii="Calibri" w:hAnsi="Calibri"/>
                <w:sz w:val="19"/>
              </w:rPr>
              <w:t>PBI-09</w:t>
            </w:r>
          </w:p>
        </w:tc>
        <w:tc>
          <w:tcPr>
            <w:tcW w:w="1987" w:type="dxa"/>
          </w:tcPr>
          <w:p w14:paraId="46057747">
            <w:pPr>
              <w:spacing w:after="0" w:line="240" w:lineRule="auto"/>
            </w:pPr>
            <w:r>
              <w:rPr>
                <w:rFonts w:ascii="Calibri" w:hAnsi="Calibri"/>
                <w:sz w:val="19"/>
              </w:rPr>
              <w:t>Attendance Management</w:t>
            </w:r>
          </w:p>
        </w:tc>
        <w:tc>
          <w:tcPr>
            <w:tcW w:w="1987" w:type="dxa"/>
          </w:tcPr>
          <w:p w14:paraId="5ABDBA34">
            <w:pPr>
              <w:spacing w:after="0" w:line="240" w:lineRule="auto"/>
            </w:pPr>
            <w:r>
              <w:rPr>
                <w:rFonts w:ascii="Calibri" w:hAnsi="Calibri"/>
                <w:sz w:val="19"/>
              </w:rPr>
              <w:t>Attendance Report</w:t>
            </w:r>
          </w:p>
        </w:tc>
        <w:tc>
          <w:tcPr>
            <w:tcW w:w="1987" w:type="dxa"/>
          </w:tcPr>
          <w:p w14:paraId="3B9D4DCF">
            <w:pPr>
              <w:spacing w:after="0" w:line="240" w:lineRule="auto"/>
            </w:pPr>
            <w:r>
              <w:rPr>
                <w:rFonts w:ascii="Calibri" w:hAnsi="Calibri"/>
                <w:sz w:val="19"/>
              </w:rPr>
              <w:t>Medium</w:t>
            </w:r>
          </w:p>
        </w:tc>
        <w:tc>
          <w:tcPr>
            <w:tcW w:w="1987" w:type="dxa"/>
          </w:tcPr>
          <w:p w14:paraId="1CBECDC7">
            <w:pPr>
              <w:spacing w:after="0" w:line="240" w:lineRule="auto"/>
            </w:pPr>
            <w:r>
              <w:rPr>
                <w:rFonts w:ascii="Calibri" w:hAnsi="Calibri"/>
                <w:sz w:val="19"/>
              </w:rPr>
              <w:t>5</w:t>
            </w:r>
          </w:p>
        </w:tc>
      </w:tr>
      <w:tr w14:paraId="0DDF7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2AF2E3B5">
            <w:pPr>
              <w:spacing w:after="0" w:line="240" w:lineRule="auto"/>
            </w:pPr>
            <w:r>
              <w:rPr>
                <w:rFonts w:ascii="Calibri" w:hAnsi="Calibri"/>
                <w:sz w:val="19"/>
              </w:rPr>
              <w:t>PBI-10</w:t>
            </w:r>
          </w:p>
        </w:tc>
        <w:tc>
          <w:tcPr>
            <w:tcW w:w="1987" w:type="dxa"/>
          </w:tcPr>
          <w:p w14:paraId="43165804">
            <w:pPr>
              <w:spacing w:after="0" w:line="240" w:lineRule="auto"/>
            </w:pPr>
            <w:r>
              <w:rPr>
                <w:rFonts w:ascii="Calibri" w:hAnsi="Calibri"/>
                <w:sz w:val="19"/>
              </w:rPr>
              <w:t>Marks &amp; Performance</w:t>
            </w:r>
          </w:p>
        </w:tc>
        <w:tc>
          <w:tcPr>
            <w:tcW w:w="1987" w:type="dxa"/>
          </w:tcPr>
          <w:p w14:paraId="4B3B734F">
            <w:pPr>
              <w:spacing w:after="0" w:line="240" w:lineRule="auto"/>
            </w:pPr>
            <w:r>
              <w:rPr>
                <w:rFonts w:ascii="Calibri" w:hAnsi="Calibri"/>
                <w:sz w:val="19"/>
              </w:rPr>
              <w:t>Enter Marks</w:t>
            </w:r>
          </w:p>
        </w:tc>
        <w:tc>
          <w:tcPr>
            <w:tcW w:w="1987" w:type="dxa"/>
          </w:tcPr>
          <w:p w14:paraId="42C38015">
            <w:pPr>
              <w:spacing w:after="0" w:line="240" w:lineRule="auto"/>
            </w:pPr>
            <w:r>
              <w:rPr>
                <w:rFonts w:ascii="Calibri" w:hAnsi="Calibri"/>
                <w:sz w:val="19"/>
              </w:rPr>
              <w:t>Medium</w:t>
            </w:r>
          </w:p>
        </w:tc>
        <w:tc>
          <w:tcPr>
            <w:tcW w:w="1987" w:type="dxa"/>
          </w:tcPr>
          <w:p w14:paraId="61156C0F">
            <w:pPr>
              <w:spacing w:after="0" w:line="240" w:lineRule="auto"/>
            </w:pPr>
            <w:r>
              <w:rPr>
                <w:rFonts w:ascii="Calibri" w:hAnsi="Calibri"/>
                <w:sz w:val="19"/>
              </w:rPr>
              <w:t>5</w:t>
            </w:r>
          </w:p>
        </w:tc>
      </w:tr>
      <w:tr w14:paraId="762DB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501C1869">
            <w:pPr>
              <w:spacing w:after="0" w:line="240" w:lineRule="auto"/>
            </w:pPr>
            <w:r>
              <w:rPr>
                <w:rFonts w:ascii="Calibri" w:hAnsi="Calibri"/>
                <w:sz w:val="19"/>
              </w:rPr>
              <w:t>PBI-11</w:t>
            </w:r>
          </w:p>
        </w:tc>
        <w:tc>
          <w:tcPr>
            <w:tcW w:w="1987" w:type="dxa"/>
          </w:tcPr>
          <w:p w14:paraId="60E1546D">
            <w:pPr>
              <w:spacing w:after="0" w:line="240" w:lineRule="auto"/>
            </w:pPr>
            <w:r>
              <w:rPr>
                <w:rFonts w:ascii="Calibri" w:hAnsi="Calibri"/>
                <w:sz w:val="19"/>
              </w:rPr>
              <w:t>Marks &amp; Performance</w:t>
            </w:r>
          </w:p>
        </w:tc>
        <w:tc>
          <w:tcPr>
            <w:tcW w:w="1987" w:type="dxa"/>
          </w:tcPr>
          <w:p w14:paraId="3F70C319">
            <w:pPr>
              <w:spacing w:after="0" w:line="240" w:lineRule="auto"/>
            </w:pPr>
            <w:r>
              <w:rPr>
                <w:rFonts w:ascii="Calibri" w:hAnsi="Calibri"/>
                <w:sz w:val="19"/>
              </w:rPr>
              <w:t>Calculate Grades</w:t>
            </w:r>
          </w:p>
        </w:tc>
        <w:tc>
          <w:tcPr>
            <w:tcW w:w="1987" w:type="dxa"/>
          </w:tcPr>
          <w:p w14:paraId="63F96654">
            <w:pPr>
              <w:spacing w:after="0" w:line="240" w:lineRule="auto"/>
            </w:pPr>
            <w:r>
              <w:rPr>
                <w:rFonts w:ascii="Calibri" w:hAnsi="Calibri"/>
                <w:sz w:val="19"/>
              </w:rPr>
              <w:t>Medium</w:t>
            </w:r>
          </w:p>
        </w:tc>
        <w:tc>
          <w:tcPr>
            <w:tcW w:w="1987" w:type="dxa"/>
          </w:tcPr>
          <w:p w14:paraId="71D792F5">
            <w:pPr>
              <w:spacing w:after="0" w:line="240" w:lineRule="auto"/>
            </w:pPr>
            <w:r>
              <w:rPr>
                <w:rFonts w:ascii="Calibri" w:hAnsi="Calibri"/>
                <w:sz w:val="19"/>
              </w:rPr>
              <w:t>5</w:t>
            </w:r>
          </w:p>
        </w:tc>
      </w:tr>
      <w:tr w14:paraId="61F97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52D8B154">
            <w:pPr>
              <w:spacing w:after="0" w:line="240" w:lineRule="auto"/>
            </w:pPr>
            <w:r>
              <w:rPr>
                <w:rFonts w:ascii="Calibri" w:hAnsi="Calibri"/>
                <w:sz w:val="19"/>
              </w:rPr>
              <w:t>PBI-12</w:t>
            </w:r>
          </w:p>
        </w:tc>
        <w:tc>
          <w:tcPr>
            <w:tcW w:w="1987" w:type="dxa"/>
          </w:tcPr>
          <w:p w14:paraId="5E17D315">
            <w:pPr>
              <w:spacing w:after="0" w:line="240" w:lineRule="auto"/>
            </w:pPr>
            <w:r>
              <w:rPr>
                <w:rFonts w:ascii="Calibri" w:hAnsi="Calibri"/>
                <w:sz w:val="19"/>
              </w:rPr>
              <w:t>Notifications</w:t>
            </w:r>
          </w:p>
        </w:tc>
        <w:tc>
          <w:tcPr>
            <w:tcW w:w="1987" w:type="dxa"/>
          </w:tcPr>
          <w:p w14:paraId="5309B83A">
            <w:pPr>
              <w:spacing w:after="0" w:line="240" w:lineRule="auto"/>
            </w:pPr>
            <w:r>
              <w:rPr>
                <w:rFonts w:ascii="Calibri" w:hAnsi="Calibri"/>
                <w:sz w:val="19"/>
              </w:rPr>
              <w:t>Attendance Alert</w:t>
            </w:r>
          </w:p>
        </w:tc>
        <w:tc>
          <w:tcPr>
            <w:tcW w:w="1987" w:type="dxa"/>
          </w:tcPr>
          <w:p w14:paraId="36ED5C9E">
            <w:pPr>
              <w:spacing w:after="0" w:line="240" w:lineRule="auto"/>
            </w:pPr>
            <w:r>
              <w:rPr>
                <w:rFonts w:ascii="Calibri" w:hAnsi="Calibri"/>
                <w:sz w:val="19"/>
              </w:rPr>
              <w:t>Medium</w:t>
            </w:r>
          </w:p>
        </w:tc>
        <w:tc>
          <w:tcPr>
            <w:tcW w:w="1987" w:type="dxa"/>
          </w:tcPr>
          <w:p w14:paraId="4B06E12E">
            <w:pPr>
              <w:spacing w:after="0" w:line="240" w:lineRule="auto"/>
            </w:pPr>
            <w:r>
              <w:rPr>
                <w:rFonts w:ascii="Calibri" w:hAnsi="Calibri"/>
                <w:sz w:val="19"/>
              </w:rPr>
              <w:t>3</w:t>
            </w:r>
          </w:p>
        </w:tc>
      </w:tr>
      <w:tr w14:paraId="3CDCFD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3B16E11F">
            <w:pPr>
              <w:spacing w:after="0" w:line="240" w:lineRule="auto"/>
            </w:pPr>
            <w:r>
              <w:rPr>
                <w:rFonts w:ascii="Calibri" w:hAnsi="Calibri"/>
                <w:sz w:val="19"/>
              </w:rPr>
              <w:t>PBI-13</w:t>
            </w:r>
          </w:p>
        </w:tc>
        <w:tc>
          <w:tcPr>
            <w:tcW w:w="1987" w:type="dxa"/>
          </w:tcPr>
          <w:p w14:paraId="77C722EC">
            <w:pPr>
              <w:spacing w:after="0" w:line="240" w:lineRule="auto"/>
            </w:pPr>
            <w:r>
              <w:rPr>
                <w:rFonts w:ascii="Calibri" w:hAnsi="Calibri"/>
                <w:sz w:val="19"/>
              </w:rPr>
              <w:t>Reporting</w:t>
            </w:r>
          </w:p>
        </w:tc>
        <w:tc>
          <w:tcPr>
            <w:tcW w:w="1987" w:type="dxa"/>
          </w:tcPr>
          <w:p w14:paraId="2D93AE92">
            <w:pPr>
              <w:spacing w:after="0" w:line="240" w:lineRule="auto"/>
            </w:pPr>
            <w:r>
              <w:rPr>
                <w:rFonts w:ascii="Calibri" w:hAnsi="Calibri"/>
                <w:sz w:val="19"/>
              </w:rPr>
              <w:t>Performance Report</w:t>
            </w:r>
          </w:p>
        </w:tc>
        <w:tc>
          <w:tcPr>
            <w:tcW w:w="1987" w:type="dxa"/>
          </w:tcPr>
          <w:p w14:paraId="159CF42E">
            <w:pPr>
              <w:spacing w:after="0" w:line="240" w:lineRule="auto"/>
            </w:pPr>
            <w:r>
              <w:rPr>
                <w:rFonts w:ascii="Calibri" w:hAnsi="Calibri"/>
                <w:sz w:val="19"/>
              </w:rPr>
              <w:t>Low</w:t>
            </w:r>
          </w:p>
        </w:tc>
        <w:tc>
          <w:tcPr>
            <w:tcW w:w="1987" w:type="dxa"/>
          </w:tcPr>
          <w:p w14:paraId="415033B8">
            <w:pPr>
              <w:spacing w:after="0" w:line="240" w:lineRule="auto"/>
            </w:pPr>
            <w:r>
              <w:rPr>
                <w:rFonts w:ascii="Calibri" w:hAnsi="Calibri"/>
                <w:sz w:val="19"/>
              </w:rPr>
              <w:t>5</w:t>
            </w:r>
          </w:p>
        </w:tc>
      </w:tr>
      <w:tr w14:paraId="1E2F78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04FE80EC">
            <w:pPr>
              <w:spacing w:after="0" w:line="240" w:lineRule="auto"/>
            </w:pPr>
            <w:r>
              <w:rPr>
                <w:rFonts w:ascii="Calibri" w:hAnsi="Calibri"/>
                <w:sz w:val="19"/>
              </w:rPr>
              <w:t>PBI-14</w:t>
            </w:r>
          </w:p>
        </w:tc>
        <w:tc>
          <w:tcPr>
            <w:tcW w:w="1987" w:type="dxa"/>
          </w:tcPr>
          <w:p w14:paraId="32A481A0">
            <w:pPr>
              <w:spacing w:after="0" w:line="240" w:lineRule="auto"/>
            </w:pPr>
            <w:r>
              <w:rPr>
                <w:rFonts w:ascii="Calibri" w:hAnsi="Calibri"/>
                <w:sz w:val="19"/>
              </w:rPr>
              <w:t>Dashboard</w:t>
            </w:r>
          </w:p>
        </w:tc>
        <w:tc>
          <w:tcPr>
            <w:tcW w:w="1987" w:type="dxa"/>
          </w:tcPr>
          <w:p w14:paraId="6C0DB130">
            <w:pPr>
              <w:spacing w:after="0" w:line="240" w:lineRule="auto"/>
            </w:pPr>
            <w:r>
              <w:rPr>
                <w:rFonts w:ascii="Calibri" w:hAnsi="Calibri"/>
                <w:sz w:val="19"/>
              </w:rPr>
              <w:t>Academic Analytics</w:t>
            </w:r>
          </w:p>
        </w:tc>
        <w:tc>
          <w:tcPr>
            <w:tcW w:w="1987" w:type="dxa"/>
          </w:tcPr>
          <w:p w14:paraId="64536503">
            <w:pPr>
              <w:spacing w:after="0" w:line="240" w:lineRule="auto"/>
            </w:pPr>
            <w:r>
              <w:rPr>
                <w:rFonts w:ascii="Calibri" w:hAnsi="Calibri"/>
                <w:sz w:val="19"/>
              </w:rPr>
              <w:t>Low</w:t>
            </w:r>
          </w:p>
        </w:tc>
        <w:tc>
          <w:tcPr>
            <w:tcW w:w="1987" w:type="dxa"/>
          </w:tcPr>
          <w:p w14:paraId="6E57178D">
            <w:pPr>
              <w:spacing w:after="0" w:line="240" w:lineRule="auto"/>
            </w:pPr>
            <w:r>
              <w:rPr>
                <w:rFonts w:ascii="Calibri" w:hAnsi="Calibri"/>
                <w:sz w:val="19"/>
              </w:rPr>
              <w:t>8</w:t>
            </w:r>
          </w:p>
        </w:tc>
      </w:tr>
    </w:tbl>
    <w:p w14:paraId="1E3E195A"/>
    <w:p w14:paraId="4F5F4698">
      <w:r>
        <w:t>Prioritization is based on business value, user importance, technical dependencies and implementation complexity.</w:t>
      </w:r>
    </w:p>
    <w:p w14:paraId="15241834">
      <w:pPr>
        <w:pStyle w:val="2"/>
      </w:pPr>
      <w:r>
        <w:t>8. Story Point Estimation Sheet</w:t>
      </w:r>
    </w:p>
    <w:p w14:paraId="24C13458">
      <w:r>
        <w:t>Story Points are used to estimate relative effort and complexity. The team can use Planning Poker to collaboratively estimate User Stories.</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5EDA4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tcPr>
          <w:p w14:paraId="2301E950">
            <w:pPr>
              <w:spacing w:after="0" w:line="240" w:lineRule="auto"/>
            </w:pPr>
            <w:r>
              <w:rPr>
                <w:rFonts w:ascii="Calibri" w:hAnsi="Calibri"/>
                <w:b/>
                <w:sz w:val="19"/>
              </w:rPr>
              <w:t>Story Points</w:t>
            </w:r>
          </w:p>
        </w:tc>
        <w:tc>
          <w:tcPr>
            <w:tcW w:w="4968" w:type="dxa"/>
            <w:shd w:val="clear" w:color="auto" w:fill="D9EAF7"/>
          </w:tcPr>
          <w:p w14:paraId="1B6077A2">
            <w:pPr>
              <w:spacing w:after="0" w:line="240" w:lineRule="auto"/>
            </w:pPr>
            <w:r>
              <w:rPr>
                <w:rFonts w:ascii="Calibri" w:hAnsi="Calibri"/>
                <w:b/>
                <w:sz w:val="19"/>
              </w:rPr>
              <w:t>Complexity</w:t>
            </w:r>
          </w:p>
        </w:tc>
      </w:tr>
      <w:tr w14:paraId="6A837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6BACC79">
            <w:pPr>
              <w:spacing w:after="0" w:line="240" w:lineRule="auto"/>
            </w:pPr>
            <w:r>
              <w:rPr>
                <w:rFonts w:ascii="Calibri" w:hAnsi="Calibri"/>
                <w:sz w:val="19"/>
              </w:rPr>
              <w:t>1</w:t>
            </w:r>
          </w:p>
        </w:tc>
        <w:tc>
          <w:tcPr>
            <w:tcW w:w="4968" w:type="dxa"/>
          </w:tcPr>
          <w:p w14:paraId="7743438D">
            <w:pPr>
              <w:spacing w:after="0" w:line="240" w:lineRule="auto"/>
            </w:pPr>
            <w:r>
              <w:rPr>
                <w:rFonts w:ascii="Calibri" w:hAnsi="Calibri"/>
                <w:sz w:val="19"/>
              </w:rPr>
              <w:t>Very Easy</w:t>
            </w:r>
          </w:p>
        </w:tc>
      </w:tr>
      <w:tr w14:paraId="0CABD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FEC4823">
            <w:pPr>
              <w:spacing w:after="0" w:line="240" w:lineRule="auto"/>
            </w:pPr>
            <w:r>
              <w:rPr>
                <w:rFonts w:ascii="Calibri" w:hAnsi="Calibri"/>
                <w:sz w:val="19"/>
              </w:rPr>
              <w:t>2</w:t>
            </w:r>
          </w:p>
        </w:tc>
        <w:tc>
          <w:tcPr>
            <w:tcW w:w="4968" w:type="dxa"/>
          </w:tcPr>
          <w:p w14:paraId="369852C3">
            <w:pPr>
              <w:spacing w:after="0" w:line="240" w:lineRule="auto"/>
            </w:pPr>
            <w:r>
              <w:rPr>
                <w:rFonts w:ascii="Calibri" w:hAnsi="Calibri"/>
                <w:sz w:val="19"/>
              </w:rPr>
              <w:t>Easy</w:t>
            </w:r>
          </w:p>
        </w:tc>
      </w:tr>
      <w:tr w14:paraId="68069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7D095CC">
            <w:pPr>
              <w:spacing w:after="0" w:line="240" w:lineRule="auto"/>
            </w:pPr>
            <w:r>
              <w:rPr>
                <w:rFonts w:ascii="Calibri" w:hAnsi="Calibri"/>
                <w:sz w:val="19"/>
              </w:rPr>
              <w:t>3</w:t>
            </w:r>
          </w:p>
        </w:tc>
        <w:tc>
          <w:tcPr>
            <w:tcW w:w="4968" w:type="dxa"/>
          </w:tcPr>
          <w:p w14:paraId="580F8FA5">
            <w:pPr>
              <w:spacing w:after="0" w:line="240" w:lineRule="auto"/>
            </w:pPr>
            <w:r>
              <w:rPr>
                <w:rFonts w:ascii="Calibri" w:hAnsi="Calibri"/>
                <w:sz w:val="19"/>
              </w:rPr>
              <w:t>Moderate</w:t>
            </w:r>
          </w:p>
        </w:tc>
      </w:tr>
      <w:tr w14:paraId="153A6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F4D82BB">
            <w:pPr>
              <w:spacing w:after="0" w:line="240" w:lineRule="auto"/>
            </w:pPr>
            <w:r>
              <w:rPr>
                <w:rFonts w:ascii="Calibri" w:hAnsi="Calibri"/>
                <w:sz w:val="19"/>
              </w:rPr>
              <w:t>5</w:t>
            </w:r>
          </w:p>
        </w:tc>
        <w:tc>
          <w:tcPr>
            <w:tcW w:w="4968" w:type="dxa"/>
          </w:tcPr>
          <w:p w14:paraId="3B9D1BA5">
            <w:pPr>
              <w:spacing w:after="0" w:line="240" w:lineRule="auto"/>
            </w:pPr>
            <w:r>
              <w:rPr>
                <w:rFonts w:ascii="Calibri" w:hAnsi="Calibri"/>
                <w:sz w:val="19"/>
              </w:rPr>
              <w:t>Difficult</w:t>
            </w:r>
          </w:p>
        </w:tc>
      </w:tr>
      <w:tr w14:paraId="526A0B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DCF4E99">
            <w:pPr>
              <w:spacing w:after="0" w:line="240" w:lineRule="auto"/>
            </w:pPr>
            <w:r>
              <w:rPr>
                <w:rFonts w:ascii="Calibri" w:hAnsi="Calibri"/>
                <w:sz w:val="19"/>
              </w:rPr>
              <w:t>8</w:t>
            </w:r>
          </w:p>
        </w:tc>
        <w:tc>
          <w:tcPr>
            <w:tcW w:w="4968" w:type="dxa"/>
          </w:tcPr>
          <w:p w14:paraId="1507418A">
            <w:pPr>
              <w:spacing w:after="0" w:line="240" w:lineRule="auto"/>
            </w:pPr>
            <w:r>
              <w:rPr>
                <w:rFonts w:ascii="Calibri" w:hAnsi="Calibri"/>
                <w:sz w:val="19"/>
              </w:rPr>
              <w:t>Very Difficult</w:t>
            </w:r>
          </w:p>
        </w:tc>
      </w:tr>
      <w:tr w14:paraId="299B97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494DA1D7">
            <w:pPr>
              <w:spacing w:after="0" w:line="240" w:lineRule="auto"/>
            </w:pPr>
            <w:r>
              <w:rPr>
                <w:rFonts w:ascii="Calibri" w:hAnsi="Calibri"/>
                <w:sz w:val="19"/>
              </w:rPr>
              <w:t>13</w:t>
            </w:r>
          </w:p>
        </w:tc>
        <w:tc>
          <w:tcPr>
            <w:tcW w:w="4968" w:type="dxa"/>
          </w:tcPr>
          <w:p w14:paraId="42469A55">
            <w:pPr>
              <w:spacing w:after="0" w:line="240" w:lineRule="auto"/>
            </w:pPr>
            <w:r>
              <w:rPr>
                <w:rFonts w:ascii="Calibri" w:hAnsi="Calibri"/>
                <w:sz w:val="19"/>
              </w:rPr>
              <w:t>Highly Complex</w:t>
            </w:r>
          </w:p>
        </w:tc>
      </w:tr>
    </w:tbl>
    <w:p w14:paraId="51205243"/>
    <w:p w14:paraId="6000B525">
      <w:pPr>
        <w:pStyle w:val="3"/>
      </w:pPr>
      <w:r>
        <w:t>8.1 Estimated Backlog Summary</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5C2541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tcPr>
          <w:p w14:paraId="1632405C">
            <w:pPr>
              <w:spacing w:after="0" w:line="240" w:lineRule="auto"/>
            </w:pPr>
            <w:r>
              <w:rPr>
                <w:rFonts w:ascii="Calibri" w:hAnsi="Calibri"/>
                <w:b/>
                <w:sz w:val="19"/>
              </w:rPr>
              <w:t>Priority Level</w:t>
            </w:r>
          </w:p>
        </w:tc>
        <w:tc>
          <w:tcPr>
            <w:tcW w:w="3312" w:type="dxa"/>
            <w:shd w:val="clear" w:color="auto" w:fill="D9EAF7"/>
          </w:tcPr>
          <w:p w14:paraId="20DBBCD3">
            <w:pPr>
              <w:spacing w:after="0" w:line="240" w:lineRule="auto"/>
            </w:pPr>
            <w:r>
              <w:rPr>
                <w:rFonts w:ascii="Calibri" w:hAnsi="Calibri"/>
                <w:b/>
                <w:sz w:val="19"/>
              </w:rPr>
              <w:t>Number of Items</w:t>
            </w:r>
          </w:p>
        </w:tc>
        <w:tc>
          <w:tcPr>
            <w:tcW w:w="3312" w:type="dxa"/>
            <w:shd w:val="clear" w:color="auto" w:fill="D9EAF7"/>
          </w:tcPr>
          <w:p w14:paraId="28E7B55C">
            <w:pPr>
              <w:spacing w:after="0" w:line="240" w:lineRule="auto"/>
            </w:pPr>
            <w:r>
              <w:rPr>
                <w:rFonts w:ascii="Calibri" w:hAnsi="Calibri"/>
                <w:b/>
                <w:sz w:val="19"/>
              </w:rPr>
              <w:t>Total Story Points</w:t>
            </w:r>
          </w:p>
        </w:tc>
      </w:tr>
      <w:tr w14:paraId="5B2C9A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C514BE4">
            <w:pPr>
              <w:spacing w:after="0" w:line="240" w:lineRule="auto"/>
            </w:pPr>
            <w:r>
              <w:rPr>
                <w:rFonts w:ascii="Calibri" w:hAnsi="Calibri"/>
                <w:sz w:val="19"/>
              </w:rPr>
              <w:t>High</w:t>
            </w:r>
          </w:p>
        </w:tc>
        <w:tc>
          <w:tcPr>
            <w:tcW w:w="3312" w:type="dxa"/>
          </w:tcPr>
          <w:p w14:paraId="75D93919">
            <w:pPr>
              <w:spacing w:after="0" w:line="240" w:lineRule="auto"/>
            </w:pPr>
            <w:r>
              <w:rPr>
                <w:rFonts w:ascii="Calibri" w:hAnsi="Calibri"/>
                <w:sz w:val="19"/>
              </w:rPr>
              <w:t>6</w:t>
            </w:r>
          </w:p>
        </w:tc>
        <w:tc>
          <w:tcPr>
            <w:tcW w:w="3312" w:type="dxa"/>
          </w:tcPr>
          <w:p w14:paraId="29707B08">
            <w:pPr>
              <w:spacing w:after="0" w:line="240" w:lineRule="auto"/>
            </w:pPr>
            <w:r>
              <w:rPr>
                <w:rFonts w:ascii="Calibri" w:hAnsi="Calibri"/>
                <w:sz w:val="19"/>
              </w:rPr>
              <w:t>22</w:t>
            </w:r>
          </w:p>
        </w:tc>
      </w:tr>
      <w:tr w14:paraId="5D0F95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934D938">
            <w:pPr>
              <w:spacing w:after="0" w:line="240" w:lineRule="auto"/>
            </w:pPr>
            <w:r>
              <w:rPr>
                <w:rFonts w:ascii="Calibri" w:hAnsi="Calibri"/>
                <w:sz w:val="19"/>
              </w:rPr>
              <w:t>Medium</w:t>
            </w:r>
          </w:p>
        </w:tc>
        <w:tc>
          <w:tcPr>
            <w:tcW w:w="3312" w:type="dxa"/>
          </w:tcPr>
          <w:p w14:paraId="5B7E252A">
            <w:pPr>
              <w:spacing w:after="0" w:line="240" w:lineRule="auto"/>
            </w:pPr>
            <w:r>
              <w:rPr>
                <w:rFonts w:ascii="Calibri" w:hAnsi="Calibri"/>
                <w:sz w:val="19"/>
              </w:rPr>
              <w:t>6</w:t>
            </w:r>
          </w:p>
        </w:tc>
        <w:tc>
          <w:tcPr>
            <w:tcW w:w="3312" w:type="dxa"/>
          </w:tcPr>
          <w:p w14:paraId="1164A4B6">
            <w:pPr>
              <w:spacing w:after="0" w:line="240" w:lineRule="auto"/>
            </w:pPr>
            <w:r>
              <w:rPr>
                <w:rFonts w:ascii="Calibri" w:hAnsi="Calibri"/>
                <w:sz w:val="19"/>
              </w:rPr>
              <w:t>26</w:t>
            </w:r>
          </w:p>
        </w:tc>
      </w:tr>
      <w:tr w14:paraId="59983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9E8842F">
            <w:pPr>
              <w:spacing w:after="0" w:line="240" w:lineRule="auto"/>
            </w:pPr>
            <w:r>
              <w:rPr>
                <w:rFonts w:ascii="Calibri" w:hAnsi="Calibri"/>
                <w:sz w:val="19"/>
              </w:rPr>
              <w:t>Low</w:t>
            </w:r>
          </w:p>
        </w:tc>
        <w:tc>
          <w:tcPr>
            <w:tcW w:w="3312" w:type="dxa"/>
          </w:tcPr>
          <w:p w14:paraId="2823C9A1">
            <w:pPr>
              <w:spacing w:after="0" w:line="240" w:lineRule="auto"/>
            </w:pPr>
            <w:r>
              <w:rPr>
                <w:rFonts w:ascii="Calibri" w:hAnsi="Calibri"/>
                <w:sz w:val="19"/>
              </w:rPr>
              <w:t>2</w:t>
            </w:r>
          </w:p>
        </w:tc>
        <w:tc>
          <w:tcPr>
            <w:tcW w:w="3312" w:type="dxa"/>
          </w:tcPr>
          <w:p w14:paraId="7FFAF50F">
            <w:pPr>
              <w:spacing w:after="0" w:line="240" w:lineRule="auto"/>
            </w:pPr>
            <w:r>
              <w:rPr>
                <w:rFonts w:ascii="Calibri" w:hAnsi="Calibri"/>
                <w:sz w:val="19"/>
              </w:rPr>
              <w:t>13</w:t>
            </w:r>
          </w:p>
        </w:tc>
      </w:tr>
      <w:tr w14:paraId="4FE68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0655EE2">
            <w:pPr>
              <w:spacing w:after="0" w:line="240" w:lineRule="auto"/>
            </w:pPr>
            <w:r>
              <w:rPr>
                <w:rFonts w:ascii="Calibri" w:hAnsi="Calibri"/>
                <w:sz w:val="19"/>
              </w:rPr>
              <w:t>Total</w:t>
            </w:r>
          </w:p>
        </w:tc>
        <w:tc>
          <w:tcPr>
            <w:tcW w:w="3312" w:type="dxa"/>
          </w:tcPr>
          <w:p w14:paraId="0BF5CC56">
            <w:pPr>
              <w:spacing w:after="0" w:line="240" w:lineRule="auto"/>
            </w:pPr>
            <w:r>
              <w:rPr>
                <w:rFonts w:ascii="Calibri" w:hAnsi="Calibri"/>
                <w:sz w:val="19"/>
              </w:rPr>
              <w:t>14</w:t>
            </w:r>
          </w:p>
        </w:tc>
        <w:tc>
          <w:tcPr>
            <w:tcW w:w="3312" w:type="dxa"/>
          </w:tcPr>
          <w:p w14:paraId="6FACB69D">
            <w:pPr>
              <w:spacing w:after="0" w:line="240" w:lineRule="auto"/>
            </w:pPr>
            <w:r>
              <w:rPr>
                <w:rFonts w:ascii="Calibri" w:hAnsi="Calibri"/>
                <w:sz w:val="19"/>
              </w:rPr>
              <w:t>61</w:t>
            </w:r>
          </w:p>
        </w:tc>
      </w:tr>
    </w:tbl>
    <w:p w14:paraId="59F439CE"/>
    <w:p w14:paraId="095A837C">
      <w:pPr>
        <w:pStyle w:val="2"/>
      </w:pPr>
      <w:r>
        <w:t>9. Sprint Planning Document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84"/>
        <w:gridCol w:w="2484"/>
        <w:gridCol w:w="2484"/>
        <w:gridCol w:w="2484"/>
      </w:tblGrid>
      <w:tr w14:paraId="33757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shd w:val="clear" w:color="auto" w:fill="D9EAF7"/>
          </w:tcPr>
          <w:p w14:paraId="7072D1E2">
            <w:pPr>
              <w:spacing w:after="0" w:line="240" w:lineRule="auto"/>
            </w:pPr>
            <w:r>
              <w:rPr>
                <w:rFonts w:ascii="Calibri" w:hAnsi="Calibri"/>
                <w:b/>
                <w:sz w:val="19"/>
              </w:rPr>
              <w:t>Sprint</w:t>
            </w:r>
          </w:p>
        </w:tc>
        <w:tc>
          <w:tcPr>
            <w:tcW w:w="2484" w:type="dxa"/>
            <w:shd w:val="clear" w:color="auto" w:fill="D9EAF7"/>
          </w:tcPr>
          <w:p w14:paraId="7FEAC0E3">
            <w:pPr>
              <w:spacing w:after="0" w:line="240" w:lineRule="auto"/>
            </w:pPr>
            <w:r>
              <w:rPr>
                <w:rFonts w:ascii="Calibri" w:hAnsi="Calibri"/>
                <w:b/>
                <w:sz w:val="19"/>
              </w:rPr>
              <w:t>Sprint Goal</w:t>
            </w:r>
          </w:p>
        </w:tc>
        <w:tc>
          <w:tcPr>
            <w:tcW w:w="2484" w:type="dxa"/>
            <w:shd w:val="clear" w:color="auto" w:fill="D9EAF7"/>
          </w:tcPr>
          <w:p w14:paraId="6BF6B2FB">
            <w:pPr>
              <w:spacing w:after="0" w:line="240" w:lineRule="auto"/>
            </w:pPr>
            <w:r>
              <w:rPr>
                <w:rFonts w:ascii="Calibri" w:hAnsi="Calibri"/>
                <w:b/>
                <w:sz w:val="19"/>
              </w:rPr>
              <w:t>Sprint Backlog / Activities</w:t>
            </w:r>
          </w:p>
        </w:tc>
        <w:tc>
          <w:tcPr>
            <w:tcW w:w="2484" w:type="dxa"/>
            <w:shd w:val="clear" w:color="auto" w:fill="D9EAF7"/>
          </w:tcPr>
          <w:p w14:paraId="723D4463">
            <w:pPr>
              <w:spacing w:after="0" w:line="240" w:lineRule="auto"/>
            </w:pPr>
            <w:r>
              <w:rPr>
                <w:rFonts w:ascii="Calibri" w:hAnsi="Calibri"/>
                <w:b/>
                <w:sz w:val="19"/>
              </w:rPr>
              <w:t>Expected Deliverable</w:t>
            </w:r>
          </w:p>
        </w:tc>
      </w:tr>
      <w:tr w14:paraId="2C078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C8504ED">
            <w:pPr>
              <w:spacing w:after="0" w:line="240" w:lineRule="auto"/>
            </w:pPr>
            <w:r>
              <w:rPr>
                <w:rFonts w:ascii="Calibri" w:hAnsi="Calibri"/>
                <w:sz w:val="19"/>
              </w:rPr>
              <w:t>Sprint 1</w:t>
            </w:r>
          </w:p>
        </w:tc>
        <w:tc>
          <w:tcPr>
            <w:tcW w:w="2484" w:type="dxa"/>
          </w:tcPr>
          <w:p w14:paraId="561ABA2F">
            <w:pPr>
              <w:spacing w:after="0" w:line="240" w:lineRule="auto"/>
            </w:pPr>
            <w:r>
              <w:rPr>
                <w:rFonts w:ascii="Calibri" w:hAnsi="Calibri"/>
                <w:sz w:val="19"/>
              </w:rPr>
              <w:t>Authentication and Project Setup</w:t>
            </w:r>
          </w:p>
        </w:tc>
        <w:tc>
          <w:tcPr>
            <w:tcW w:w="2484" w:type="dxa"/>
          </w:tcPr>
          <w:p w14:paraId="5A657EDB">
            <w:pPr>
              <w:spacing w:after="0" w:line="240" w:lineRule="auto"/>
            </w:pPr>
            <w:r>
              <w:rPr>
                <w:rFonts w:ascii="Calibri" w:hAnsi="Calibri"/>
                <w:sz w:val="19"/>
              </w:rPr>
              <w:t>Repository initialization; User registration; Login; Basic UI; Testing</w:t>
            </w:r>
          </w:p>
        </w:tc>
        <w:tc>
          <w:tcPr>
            <w:tcW w:w="2484" w:type="dxa"/>
          </w:tcPr>
          <w:p w14:paraId="02C072FA">
            <w:pPr>
              <w:spacing w:after="0" w:line="240" w:lineRule="auto"/>
            </w:pPr>
            <w:r>
              <w:rPr>
                <w:rFonts w:ascii="Calibri" w:hAnsi="Calibri"/>
                <w:sz w:val="19"/>
              </w:rPr>
              <w:t>Working authentication increment</w:t>
            </w:r>
          </w:p>
        </w:tc>
      </w:tr>
      <w:tr w14:paraId="0BF6EC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378693AB">
            <w:pPr>
              <w:spacing w:after="0" w:line="240" w:lineRule="auto"/>
            </w:pPr>
            <w:r>
              <w:rPr>
                <w:rFonts w:ascii="Calibri" w:hAnsi="Calibri"/>
                <w:sz w:val="19"/>
              </w:rPr>
              <w:t>Sprint 2</w:t>
            </w:r>
          </w:p>
        </w:tc>
        <w:tc>
          <w:tcPr>
            <w:tcW w:w="2484" w:type="dxa"/>
          </w:tcPr>
          <w:p w14:paraId="40DBCDDB">
            <w:pPr>
              <w:spacing w:after="0" w:line="240" w:lineRule="auto"/>
            </w:pPr>
            <w:r>
              <w:rPr>
                <w:rFonts w:ascii="Calibri" w:hAnsi="Calibri"/>
                <w:sz w:val="19"/>
              </w:rPr>
              <w:t>Student Management</w:t>
            </w:r>
          </w:p>
        </w:tc>
        <w:tc>
          <w:tcPr>
            <w:tcW w:w="2484" w:type="dxa"/>
          </w:tcPr>
          <w:p w14:paraId="4B751004">
            <w:pPr>
              <w:spacing w:after="0" w:line="240" w:lineRule="auto"/>
            </w:pPr>
            <w:r>
              <w:rPr>
                <w:rFonts w:ascii="Calibri" w:hAnsi="Calibri"/>
                <w:sz w:val="19"/>
              </w:rPr>
              <w:t>Add Student; Search Student; Update Student; Delete Student; Testing</w:t>
            </w:r>
          </w:p>
        </w:tc>
        <w:tc>
          <w:tcPr>
            <w:tcW w:w="2484" w:type="dxa"/>
          </w:tcPr>
          <w:p w14:paraId="64F451E7">
            <w:pPr>
              <w:spacing w:after="0" w:line="240" w:lineRule="auto"/>
            </w:pPr>
            <w:r>
              <w:rPr>
                <w:rFonts w:ascii="Calibri" w:hAnsi="Calibri"/>
                <w:sz w:val="19"/>
              </w:rPr>
              <w:t>Working student CRUD module</w:t>
            </w:r>
          </w:p>
        </w:tc>
      </w:tr>
      <w:tr w14:paraId="791FE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1AE36A71">
            <w:pPr>
              <w:spacing w:after="0" w:line="240" w:lineRule="auto"/>
            </w:pPr>
            <w:r>
              <w:rPr>
                <w:rFonts w:ascii="Calibri" w:hAnsi="Calibri"/>
                <w:sz w:val="19"/>
              </w:rPr>
              <w:t>Sprint 3</w:t>
            </w:r>
          </w:p>
        </w:tc>
        <w:tc>
          <w:tcPr>
            <w:tcW w:w="2484" w:type="dxa"/>
          </w:tcPr>
          <w:p w14:paraId="21773B9B">
            <w:pPr>
              <w:spacing w:after="0" w:line="240" w:lineRule="auto"/>
            </w:pPr>
            <w:r>
              <w:rPr>
                <w:rFonts w:ascii="Calibri" w:hAnsi="Calibri"/>
                <w:sz w:val="19"/>
              </w:rPr>
              <w:t>Course and Attendance Management</w:t>
            </w:r>
          </w:p>
        </w:tc>
        <w:tc>
          <w:tcPr>
            <w:tcW w:w="2484" w:type="dxa"/>
          </w:tcPr>
          <w:p w14:paraId="763678E1">
            <w:pPr>
              <w:spacing w:after="0" w:line="240" w:lineRule="auto"/>
            </w:pPr>
            <w:r>
              <w:rPr>
                <w:rFonts w:ascii="Calibri" w:hAnsi="Calibri"/>
                <w:sz w:val="19"/>
              </w:rPr>
              <w:t>Add Course; Assign Courses; Record Attendance; View Attendance; Attendance Reports</w:t>
            </w:r>
          </w:p>
        </w:tc>
        <w:tc>
          <w:tcPr>
            <w:tcW w:w="2484" w:type="dxa"/>
          </w:tcPr>
          <w:p w14:paraId="22C84C32">
            <w:pPr>
              <w:spacing w:after="0" w:line="240" w:lineRule="auto"/>
            </w:pPr>
            <w:r>
              <w:rPr>
                <w:rFonts w:ascii="Calibri" w:hAnsi="Calibri"/>
                <w:sz w:val="19"/>
              </w:rPr>
              <w:t>Working course and attendance module</w:t>
            </w:r>
          </w:p>
        </w:tc>
      </w:tr>
      <w:tr w14:paraId="24EA2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84" w:type="dxa"/>
          </w:tcPr>
          <w:p w14:paraId="58316F6F">
            <w:pPr>
              <w:spacing w:after="0" w:line="240" w:lineRule="auto"/>
            </w:pPr>
            <w:r>
              <w:rPr>
                <w:rFonts w:ascii="Calibri" w:hAnsi="Calibri"/>
                <w:sz w:val="19"/>
              </w:rPr>
              <w:t>Sprint 4</w:t>
            </w:r>
          </w:p>
        </w:tc>
        <w:tc>
          <w:tcPr>
            <w:tcW w:w="2484" w:type="dxa"/>
          </w:tcPr>
          <w:p w14:paraId="7B8CD30E">
            <w:pPr>
              <w:spacing w:after="0" w:line="240" w:lineRule="auto"/>
            </w:pPr>
            <w:r>
              <w:rPr>
                <w:rFonts w:ascii="Calibri" w:hAnsi="Calibri"/>
                <w:sz w:val="19"/>
              </w:rPr>
              <w:t>Marks, Notifications and Reporting</w:t>
            </w:r>
          </w:p>
        </w:tc>
        <w:tc>
          <w:tcPr>
            <w:tcW w:w="2484" w:type="dxa"/>
          </w:tcPr>
          <w:p w14:paraId="6489C934">
            <w:pPr>
              <w:spacing w:after="0" w:line="240" w:lineRule="auto"/>
            </w:pPr>
            <w:r>
              <w:rPr>
                <w:rFonts w:ascii="Calibri" w:hAnsi="Calibri"/>
                <w:sz w:val="19"/>
              </w:rPr>
              <w:t>Enter Marks; Calculate Grades; Attendance Alerts; Academic Reports; Integration Testing</w:t>
            </w:r>
          </w:p>
        </w:tc>
        <w:tc>
          <w:tcPr>
            <w:tcW w:w="2484" w:type="dxa"/>
          </w:tcPr>
          <w:p w14:paraId="14F8B951">
            <w:pPr>
              <w:spacing w:after="0" w:line="240" w:lineRule="auto"/>
            </w:pPr>
            <w:r>
              <w:rPr>
                <w:rFonts w:ascii="Calibri" w:hAnsi="Calibri"/>
                <w:sz w:val="19"/>
              </w:rPr>
              <w:t>Integrated academic management increment</w:t>
            </w:r>
          </w:p>
        </w:tc>
      </w:tr>
    </w:tbl>
    <w:p w14:paraId="451BE8F5"/>
    <w:p w14:paraId="5AC4CE6D">
      <w:pPr>
        <w:pStyle w:val="3"/>
      </w:pPr>
      <w:r>
        <w:t>9.1 Sprint Execution Process</w:t>
      </w:r>
    </w:p>
    <w:p w14:paraId="4B301A1E">
      <w:pPr>
        <w:pStyle w:val="23"/>
      </w:pPr>
      <w:r>
        <w:t>Select prioritized User Stories.</w:t>
      </w:r>
    </w:p>
    <w:p w14:paraId="0F66C7AB">
      <w:pPr>
        <w:pStyle w:val="23"/>
      </w:pPr>
      <w:r>
        <w:t>Confirm Sprint Goal.</w:t>
      </w:r>
    </w:p>
    <w:p w14:paraId="7506ABA2">
      <w:pPr>
        <w:pStyle w:val="23"/>
      </w:pPr>
      <w:r>
        <w:t>Estimate and assign work.</w:t>
      </w:r>
    </w:p>
    <w:p w14:paraId="1BF34EC1">
      <w:pPr>
        <w:pStyle w:val="23"/>
      </w:pPr>
      <w:r>
        <w:t>Develop and test the selected features.</w:t>
      </w:r>
    </w:p>
    <w:p w14:paraId="602100FA">
      <w:pPr>
        <w:pStyle w:val="23"/>
      </w:pPr>
      <w:r>
        <w:t>Update Scrum Board during execution.</w:t>
      </w:r>
    </w:p>
    <w:p w14:paraId="6D2F5FDE">
      <w:pPr>
        <w:pStyle w:val="23"/>
      </w:pPr>
      <w:r>
        <w:t>Demonstrate the completed increment in Sprint Review.</w:t>
      </w:r>
    </w:p>
    <w:p w14:paraId="4D7DBAD0">
      <w:pPr>
        <w:pStyle w:val="23"/>
      </w:pPr>
      <w:r>
        <w:t>Record improvements in Sprint Retrospective.</w:t>
      </w:r>
    </w:p>
    <w:p w14:paraId="6B749E71">
      <w:pPr>
        <w:pStyle w:val="2"/>
      </w:pPr>
      <w:r>
        <w:t>10. Scrum Board</w:t>
      </w:r>
    </w:p>
    <w:p w14:paraId="73EF4FEE">
      <w:r>
        <w:t>The Scrum Board is used to visually monitor the progress of User Stories through the workflow.</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7"/>
        <w:gridCol w:w="1987"/>
        <w:gridCol w:w="1987"/>
        <w:gridCol w:w="1987"/>
        <w:gridCol w:w="1987"/>
      </w:tblGrid>
      <w:tr w14:paraId="6E1E97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shd w:val="clear" w:color="auto" w:fill="D9EAF7"/>
          </w:tcPr>
          <w:p w14:paraId="3EDA5978">
            <w:pPr>
              <w:spacing w:after="0" w:line="240" w:lineRule="auto"/>
            </w:pPr>
            <w:r>
              <w:rPr>
                <w:rFonts w:ascii="Calibri" w:hAnsi="Calibri"/>
                <w:b/>
                <w:sz w:val="19"/>
              </w:rPr>
              <w:t>Backlog</w:t>
            </w:r>
          </w:p>
        </w:tc>
        <w:tc>
          <w:tcPr>
            <w:tcW w:w="1987" w:type="dxa"/>
            <w:shd w:val="clear" w:color="auto" w:fill="D9EAF7"/>
          </w:tcPr>
          <w:p w14:paraId="59A71BBF">
            <w:pPr>
              <w:spacing w:after="0" w:line="240" w:lineRule="auto"/>
            </w:pPr>
            <w:r>
              <w:rPr>
                <w:rFonts w:ascii="Calibri" w:hAnsi="Calibri"/>
                <w:b/>
                <w:sz w:val="19"/>
              </w:rPr>
              <w:t>To Do</w:t>
            </w:r>
          </w:p>
        </w:tc>
        <w:tc>
          <w:tcPr>
            <w:tcW w:w="1987" w:type="dxa"/>
            <w:shd w:val="clear" w:color="auto" w:fill="D9EAF7"/>
          </w:tcPr>
          <w:p w14:paraId="7AE04F57">
            <w:pPr>
              <w:spacing w:after="0" w:line="240" w:lineRule="auto"/>
            </w:pPr>
            <w:r>
              <w:rPr>
                <w:rFonts w:ascii="Calibri" w:hAnsi="Calibri"/>
                <w:b/>
                <w:sz w:val="19"/>
              </w:rPr>
              <w:t>In Progress</w:t>
            </w:r>
          </w:p>
        </w:tc>
        <w:tc>
          <w:tcPr>
            <w:tcW w:w="1987" w:type="dxa"/>
            <w:shd w:val="clear" w:color="auto" w:fill="D9EAF7"/>
          </w:tcPr>
          <w:p w14:paraId="0A50BE76">
            <w:pPr>
              <w:spacing w:after="0" w:line="240" w:lineRule="auto"/>
            </w:pPr>
            <w:r>
              <w:rPr>
                <w:rFonts w:ascii="Calibri" w:hAnsi="Calibri"/>
                <w:b/>
                <w:sz w:val="19"/>
              </w:rPr>
              <w:t>Testing</w:t>
            </w:r>
          </w:p>
        </w:tc>
        <w:tc>
          <w:tcPr>
            <w:tcW w:w="1987" w:type="dxa"/>
            <w:shd w:val="clear" w:color="auto" w:fill="D9EAF7"/>
          </w:tcPr>
          <w:p w14:paraId="56A7601A">
            <w:pPr>
              <w:spacing w:after="0" w:line="240" w:lineRule="auto"/>
            </w:pPr>
            <w:r>
              <w:rPr>
                <w:rFonts w:ascii="Calibri" w:hAnsi="Calibri"/>
                <w:b/>
                <w:sz w:val="19"/>
              </w:rPr>
              <w:t>Completed</w:t>
            </w:r>
          </w:p>
        </w:tc>
      </w:tr>
      <w:tr w14:paraId="28C36E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26B4F1FF">
            <w:pPr>
              <w:spacing w:after="0" w:line="240" w:lineRule="auto"/>
            </w:pPr>
            <w:r>
              <w:rPr>
                <w:rFonts w:ascii="Calibri" w:hAnsi="Calibri"/>
                <w:sz w:val="19"/>
              </w:rPr>
              <w:t>Login</w:t>
            </w:r>
          </w:p>
        </w:tc>
        <w:tc>
          <w:tcPr>
            <w:tcW w:w="1987" w:type="dxa"/>
          </w:tcPr>
          <w:p w14:paraId="06B48F18">
            <w:pPr>
              <w:spacing w:after="0" w:line="240" w:lineRule="auto"/>
            </w:pPr>
            <w:r>
              <w:rPr>
                <w:rFonts w:ascii="Calibri" w:hAnsi="Calibri"/>
                <w:sz w:val="19"/>
              </w:rPr>
              <w:t>Add Student</w:t>
            </w:r>
          </w:p>
        </w:tc>
        <w:tc>
          <w:tcPr>
            <w:tcW w:w="1987" w:type="dxa"/>
          </w:tcPr>
          <w:p w14:paraId="57E23BD2">
            <w:pPr>
              <w:spacing w:after="0" w:line="240" w:lineRule="auto"/>
            </w:pPr>
            <w:r>
              <w:rPr>
                <w:rFonts w:ascii="Calibri" w:hAnsi="Calibri"/>
                <w:sz w:val="19"/>
              </w:rPr>
              <w:t>Search Student</w:t>
            </w:r>
          </w:p>
        </w:tc>
        <w:tc>
          <w:tcPr>
            <w:tcW w:w="1987" w:type="dxa"/>
          </w:tcPr>
          <w:p w14:paraId="1D1DD8A8">
            <w:pPr>
              <w:spacing w:after="0" w:line="240" w:lineRule="auto"/>
            </w:pPr>
            <w:r>
              <w:rPr>
                <w:rFonts w:ascii="Calibri" w:hAnsi="Calibri"/>
                <w:sz w:val="19"/>
              </w:rPr>
              <w:t>Reports</w:t>
            </w:r>
          </w:p>
        </w:tc>
        <w:tc>
          <w:tcPr>
            <w:tcW w:w="1987" w:type="dxa"/>
          </w:tcPr>
          <w:p w14:paraId="1D0D780E">
            <w:pPr>
              <w:spacing w:after="0" w:line="240" w:lineRule="auto"/>
            </w:pPr>
            <w:r>
              <w:rPr>
                <w:rFonts w:ascii="Calibri" w:hAnsi="Calibri"/>
                <w:sz w:val="19"/>
              </w:rPr>
              <w:t>Project Setup</w:t>
            </w:r>
          </w:p>
        </w:tc>
      </w:tr>
      <w:tr w14:paraId="616C3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6C7128E9">
            <w:pPr>
              <w:spacing w:after="0" w:line="240" w:lineRule="auto"/>
            </w:pPr>
            <w:r>
              <w:rPr>
                <w:rFonts w:ascii="Calibri" w:hAnsi="Calibri"/>
                <w:sz w:val="19"/>
              </w:rPr>
              <w:t>Course</w:t>
            </w:r>
          </w:p>
        </w:tc>
        <w:tc>
          <w:tcPr>
            <w:tcW w:w="1987" w:type="dxa"/>
          </w:tcPr>
          <w:p w14:paraId="4C3B6B81">
            <w:pPr>
              <w:spacing w:after="0" w:line="240" w:lineRule="auto"/>
            </w:pPr>
            <w:r>
              <w:rPr>
                <w:rFonts w:ascii="Calibri" w:hAnsi="Calibri"/>
                <w:sz w:val="19"/>
              </w:rPr>
              <w:t>Record Attendance</w:t>
            </w:r>
          </w:p>
        </w:tc>
        <w:tc>
          <w:tcPr>
            <w:tcW w:w="1987" w:type="dxa"/>
          </w:tcPr>
          <w:p w14:paraId="1E980D41">
            <w:pPr>
              <w:spacing w:after="0" w:line="240" w:lineRule="auto"/>
            </w:pPr>
            <w:r>
              <w:rPr>
                <w:rFonts w:ascii="Calibri" w:hAnsi="Calibri"/>
                <w:sz w:val="19"/>
              </w:rPr>
              <w:t>Notifications</w:t>
            </w:r>
          </w:p>
        </w:tc>
        <w:tc>
          <w:tcPr>
            <w:tcW w:w="1987" w:type="dxa"/>
          </w:tcPr>
          <w:p w14:paraId="4A4144D7">
            <w:pPr>
              <w:spacing w:after="0" w:line="240" w:lineRule="auto"/>
            </w:pPr>
            <w:r>
              <w:rPr>
                <w:rFonts w:ascii="Calibri" w:hAnsi="Calibri"/>
                <w:sz w:val="19"/>
              </w:rPr>
              <w:t>Grade Calculation</w:t>
            </w:r>
          </w:p>
        </w:tc>
        <w:tc>
          <w:tcPr>
            <w:tcW w:w="1987" w:type="dxa"/>
          </w:tcPr>
          <w:p w14:paraId="44FAB7DC">
            <w:pPr>
              <w:spacing w:after="0" w:line="240" w:lineRule="auto"/>
            </w:pPr>
            <w:r>
              <w:rPr>
                <w:rFonts w:ascii="Calibri" w:hAnsi="Calibri"/>
                <w:sz w:val="19"/>
              </w:rPr>
              <w:t>Sprint 1</w:t>
            </w:r>
          </w:p>
        </w:tc>
      </w:tr>
      <w:tr w14:paraId="01151A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7" w:type="dxa"/>
          </w:tcPr>
          <w:p w14:paraId="10B5DE71">
            <w:pPr>
              <w:spacing w:after="0" w:line="240" w:lineRule="auto"/>
            </w:pPr>
            <w:r>
              <w:rPr>
                <w:rFonts w:ascii="Calibri" w:hAnsi="Calibri"/>
                <w:sz w:val="19"/>
              </w:rPr>
              <w:t>Academic Analytics</w:t>
            </w:r>
          </w:p>
        </w:tc>
        <w:tc>
          <w:tcPr>
            <w:tcW w:w="1987" w:type="dxa"/>
          </w:tcPr>
          <w:p w14:paraId="2C234335">
            <w:pPr>
              <w:spacing w:after="0" w:line="240" w:lineRule="auto"/>
            </w:pPr>
            <w:r>
              <w:rPr>
                <w:rFonts w:ascii="Calibri" w:hAnsi="Calibri"/>
                <w:sz w:val="19"/>
              </w:rPr>
              <w:t>Enter Marks</w:t>
            </w:r>
          </w:p>
        </w:tc>
        <w:tc>
          <w:tcPr>
            <w:tcW w:w="1987" w:type="dxa"/>
          </w:tcPr>
          <w:p w14:paraId="5FD61DE5">
            <w:pPr>
              <w:spacing w:after="0" w:line="240" w:lineRule="auto"/>
            </w:pPr>
            <w:r>
              <w:rPr>
                <w:rFonts w:ascii="Calibri" w:hAnsi="Calibri"/>
                <w:sz w:val="19"/>
              </w:rPr>
              <w:t>Update Student</w:t>
            </w:r>
          </w:p>
        </w:tc>
        <w:tc>
          <w:tcPr>
            <w:tcW w:w="1987" w:type="dxa"/>
          </w:tcPr>
          <w:p w14:paraId="3445CBA2">
            <w:pPr>
              <w:spacing w:after="0" w:line="240" w:lineRule="auto"/>
            </w:pPr>
            <w:r>
              <w:rPr>
                <w:rFonts w:ascii="Calibri" w:hAnsi="Calibri"/>
                <w:sz w:val="19"/>
              </w:rPr>
              <w:t>Attendance Module</w:t>
            </w:r>
          </w:p>
        </w:tc>
        <w:tc>
          <w:tcPr>
            <w:tcW w:w="1987" w:type="dxa"/>
          </w:tcPr>
          <w:p w14:paraId="74A1DFD6">
            <w:pPr>
              <w:spacing w:after="0" w:line="240" w:lineRule="auto"/>
            </w:pPr>
            <w:r>
              <w:rPr>
                <w:rFonts w:ascii="Calibri" w:hAnsi="Calibri"/>
                <w:sz w:val="19"/>
              </w:rPr>
              <w:t>—</w:t>
            </w:r>
          </w:p>
        </w:tc>
      </w:tr>
    </w:tbl>
    <w:p w14:paraId="21AEAFA1"/>
    <w:p w14:paraId="45948277">
      <w:pPr>
        <w:pStyle w:val="3"/>
      </w:pPr>
      <w:r>
        <w:t>10.1 Board Workflow</w:t>
      </w:r>
    </w:p>
    <w:p w14:paraId="6D5DDF70">
      <w:r>
        <w:t>Backlog → To Do → In Progress → Testing → Completed</w:t>
      </w:r>
    </w:p>
    <w:p w14:paraId="4551C9DE">
      <w:r>
        <w:t>The team updates the board throughout Sprint execution so that pending work, active work, testing and completed work remain visible.</w:t>
      </w:r>
    </w:p>
    <w:p w14:paraId="6DBA1EFD">
      <w:pPr>
        <w:pStyle w:val="2"/>
      </w:pPr>
      <w:r>
        <w:t>11. Simulated Scrum Ceremonies</w:t>
      </w:r>
    </w:p>
    <w:p w14:paraId="1843CBD8">
      <w:pPr>
        <w:pStyle w:val="3"/>
      </w:pPr>
      <w:r>
        <w:t>11.1 Sprint Planning</w:t>
      </w:r>
    </w:p>
    <w:p w14:paraId="7BEFE1BA">
      <w:r>
        <w:t>The team selects User Stories from the Product Backlog, estimates their effort and defines a Sprint Goal. Only work that the team expects to complete within the Sprint should be selected.</w:t>
      </w:r>
    </w:p>
    <w:p w14:paraId="3CB3889E">
      <w:pPr>
        <w:pStyle w:val="3"/>
      </w:pPr>
      <w:r>
        <w:t>11.2 Daily Scrum</w:t>
      </w:r>
    </w:p>
    <w:p w14:paraId="4E8CEC8A">
      <w:r>
        <w:t>Each team member answers the three standard questions:</w:t>
      </w:r>
    </w:p>
    <w:p w14:paraId="0F5B4D7E">
      <w:pPr>
        <w:pStyle w:val="23"/>
      </w:pPr>
      <w:r>
        <w:t>What did I complete yesterday?</w:t>
      </w:r>
    </w:p>
    <w:p w14:paraId="3CB888B4">
      <w:pPr>
        <w:pStyle w:val="23"/>
      </w:pPr>
      <w:r>
        <w:t>What will I do today?</w:t>
      </w:r>
    </w:p>
    <w:p w14:paraId="0E61487F">
      <w:pPr>
        <w:pStyle w:val="23"/>
      </w:pPr>
      <w:r>
        <w:t>What challenges or impediments am I facing?</w:t>
      </w:r>
    </w:p>
    <w:p w14:paraId="4526E137">
      <w:pPr>
        <w:pStyle w:val="3"/>
      </w:pPr>
      <w:r>
        <w:t>11.3 Sprint Review</w:t>
      </w:r>
    </w:p>
    <w:p w14:paraId="7F9AD3D8">
      <w:r>
        <w:t>The team demonstrates completed software features and collects stakeholder feedback. Feedback is used to update or reprioritize future backlog items.</w:t>
      </w:r>
    </w:p>
    <w:p w14:paraId="71BDEFA4">
      <w:pPr>
        <w:pStyle w:val="3"/>
      </w:pPr>
      <w:r>
        <w:t>11.4 Sprint Retrospective</w:t>
      </w:r>
    </w:p>
    <w:p w14:paraId="1E9F4F41">
      <w:r>
        <w:t>The team discusses:</w:t>
      </w:r>
    </w:p>
    <w:p w14:paraId="60B04102">
      <w:pPr>
        <w:pStyle w:val="23"/>
      </w:pPr>
      <w:r>
        <w:t>What went well?</w:t>
      </w:r>
    </w:p>
    <w:p w14:paraId="64BAE61B">
      <w:pPr>
        <w:pStyle w:val="23"/>
      </w:pPr>
      <w:r>
        <w:t>What challenges occurred?</w:t>
      </w:r>
    </w:p>
    <w:p w14:paraId="711A87BA">
      <w:pPr>
        <w:pStyle w:val="23"/>
      </w:pPr>
      <w:r>
        <w:t>What improvements should be implemented in the next Sprint?</w:t>
      </w:r>
    </w:p>
    <w:p w14:paraId="21D5D652">
      <w:pPr>
        <w:pStyle w:val="2"/>
      </w:pPr>
      <w:r>
        <w:t>12. Agile Framework Comparison Report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12419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tcPr>
          <w:p w14:paraId="238BC30F">
            <w:pPr>
              <w:spacing w:after="0" w:line="240" w:lineRule="auto"/>
            </w:pPr>
            <w:r>
              <w:rPr>
                <w:rFonts w:ascii="Calibri" w:hAnsi="Calibri"/>
                <w:b/>
                <w:sz w:val="19"/>
              </w:rPr>
              <w:t>Framework</w:t>
            </w:r>
          </w:p>
        </w:tc>
        <w:tc>
          <w:tcPr>
            <w:tcW w:w="3312" w:type="dxa"/>
            <w:shd w:val="clear" w:color="auto" w:fill="D9EAF7"/>
          </w:tcPr>
          <w:p w14:paraId="43C6E3ED">
            <w:pPr>
              <w:spacing w:after="0" w:line="240" w:lineRule="auto"/>
            </w:pPr>
            <w:r>
              <w:rPr>
                <w:rFonts w:ascii="Calibri" w:hAnsi="Calibri"/>
                <w:b/>
                <w:sz w:val="19"/>
              </w:rPr>
              <w:t>Main Focus</w:t>
            </w:r>
          </w:p>
        </w:tc>
        <w:tc>
          <w:tcPr>
            <w:tcW w:w="3312" w:type="dxa"/>
            <w:shd w:val="clear" w:color="auto" w:fill="D9EAF7"/>
          </w:tcPr>
          <w:p w14:paraId="4022CDE5">
            <w:pPr>
              <w:spacing w:after="0" w:line="240" w:lineRule="auto"/>
            </w:pPr>
            <w:r>
              <w:rPr>
                <w:rFonts w:ascii="Calibri" w:hAnsi="Calibri"/>
                <w:b/>
                <w:sz w:val="19"/>
              </w:rPr>
              <w:t>Suitability</w:t>
            </w:r>
          </w:p>
        </w:tc>
      </w:tr>
      <w:tr w14:paraId="679485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9980B96">
            <w:pPr>
              <w:spacing w:after="0" w:line="240" w:lineRule="auto"/>
            </w:pPr>
            <w:r>
              <w:rPr>
                <w:rFonts w:ascii="Calibri" w:hAnsi="Calibri"/>
                <w:sz w:val="19"/>
              </w:rPr>
              <w:t>Scrum</w:t>
            </w:r>
          </w:p>
        </w:tc>
        <w:tc>
          <w:tcPr>
            <w:tcW w:w="3312" w:type="dxa"/>
          </w:tcPr>
          <w:p w14:paraId="5901713A">
            <w:pPr>
              <w:spacing w:after="0" w:line="240" w:lineRule="auto"/>
            </w:pPr>
            <w:r>
              <w:rPr>
                <w:rFonts w:ascii="Calibri" w:hAnsi="Calibri"/>
                <w:sz w:val="19"/>
              </w:rPr>
              <w:t>Sprints, defined roles, backlog and ceremonies</w:t>
            </w:r>
          </w:p>
        </w:tc>
        <w:tc>
          <w:tcPr>
            <w:tcW w:w="3312" w:type="dxa"/>
          </w:tcPr>
          <w:p w14:paraId="2761A21A">
            <w:pPr>
              <w:spacing w:after="0" w:line="240" w:lineRule="auto"/>
            </w:pPr>
            <w:r>
              <w:rPr>
                <w:rFonts w:ascii="Calibri" w:hAnsi="Calibri"/>
                <w:sz w:val="19"/>
              </w:rPr>
              <w:t>High – suitable for this structured student mini-project.</w:t>
            </w:r>
          </w:p>
        </w:tc>
      </w:tr>
      <w:tr w14:paraId="5DF63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7DB18F2">
            <w:pPr>
              <w:spacing w:after="0" w:line="240" w:lineRule="auto"/>
            </w:pPr>
            <w:r>
              <w:rPr>
                <w:rFonts w:ascii="Calibri" w:hAnsi="Calibri"/>
                <w:sz w:val="19"/>
              </w:rPr>
              <w:t>Kanban</w:t>
            </w:r>
          </w:p>
        </w:tc>
        <w:tc>
          <w:tcPr>
            <w:tcW w:w="3312" w:type="dxa"/>
          </w:tcPr>
          <w:p w14:paraId="3B58D6BA">
            <w:pPr>
              <w:spacing w:after="0" w:line="240" w:lineRule="auto"/>
            </w:pPr>
            <w:r>
              <w:rPr>
                <w:rFonts w:ascii="Calibri" w:hAnsi="Calibri"/>
                <w:sz w:val="19"/>
              </w:rPr>
              <w:t>Continuous flow and visual work management</w:t>
            </w:r>
          </w:p>
        </w:tc>
        <w:tc>
          <w:tcPr>
            <w:tcW w:w="3312" w:type="dxa"/>
          </w:tcPr>
          <w:p w14:paraId="5A327D1A">
            <w:pPr>
              <w:spacing w:after="0" w:line="240" w:lineRule="auto"/>
            </w:pPr>
            <w:r>
              <w:rPr>
                <w:rFonts w:ascii="Calibri" w:hAnsi="Calibri"/>
                <w:sz w:val="19"/>
              </w:rPr>
              <w:t>Medium – useful for task tracking but less aligned with Sprint-based deliverables.</w:t>
            </w:r>
          </w:p>
        </w:tc>
      </w:tr>
      <w:tr w14:paraId="3E7F7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ADB4301">
            <w:pPr>
              <w:spacing w:after="0" w:line="240" w:lineRule="auto"/>
            </w:pPr>
            <w:r>
              <w:rPr>
                <w:rFonts w:ascii="Calibri" w:hAnsi="Calibri"/>
                <w:sz w:val="19"/>
              </w:rPr>
              <w:t>Extreme Programming (XP)</w:t>
            </w:r>
          </w:p>
        </w:tc>
        <w:tc>
          <w:tcPr>
            <w:tcW w:w="3312" w:type="dxa"/>
          </w:tcPr>
          <w:p w14:paraId="58A6680F">
            <w:pPr>
              <w:spacing w:after="0" w:line="240" w:lineRule="auto"/>
            </w:pPr>
            <w:r>
              <w:rPr>
                <w:rFonts w:ascii="Calibri" w:hAnsi="Calibri"/>
                <w:sz w:val="19"/>
              </w:rPr>
              <w:t>Engineering practices, testing and frequent feedback</w:t>
            </w:r>
          </w:p>
        </w:tc>
        <w:tc>
          <w:tcPr>
            <w:tcW w:w="3312" w:type="dxa"/>
          </w:tcPr>
          <w:p w14:paraId="02F2FA78">
            <w:pPr>
              <w:spacing w:after="0" w:line="240" w:lineRule="auto"/>
            </w:pPr>
            <w:r>
              <w:rPr>
                <w:rFonts w:ascii="Calibri" w:hAnsi="Calibri"/>
                <w:sz w:val="19"/>
              </w:rPr>
              <w:t>Medium – useful for improving software quality.</w:t>
            </w:r>
          </w:p>
        </w:tc>
      </w:tr>
      <w:tr w14:paraId="249DA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B7C0D3E">
            <w:pPr>
              <w:spacing w:after="0" w:line="240" w:lineRule="auto"/>
            </w:pPr>
            <w:r>
              <w:rPr>
                <w:rFonts w:ascii="Calibri" w:hAnsi="Calibri"/>
                <w:sz w:val="19"/>
              </w:rPr>
              <w:t>Lean Development</w:t>
            </w:r>
          </w:p>
        </w:tc>
        <w:tc>
          <w:tcPr>
            <w:tcW w:w="3312" w:type="dxa"/>
          </w:tcPr>
          <w:p w14:paraId="2114CD2E">
            <w:pPr>
              <w:spacing w:after="0" w:line="240" w:lineRule="auto"/>
            </w:pPr>
            <w:r>
              <w:rPr>
                <w:rFonts w:ascii="Calibri" w:hAnsi="Calibri"/>
                <w:sz w:val="19"/>
              </w:rPr>
              <w:t>Reducing waste and maximizing value</w:t>
            </w:r>
          </w:p>
        </w:tc>
        <w:tc>
          <w:tcPr>
            <w:tcW w:w="3312" w:type="dxa"/>
          </w:tcPr>
          <w:p w14:paraId="36102664">
            <w:pPr>
              <w:spacing w:after="0" w:line="240" w:lineRule="auto"/>
            </w:pPr>
            <w:r>
              <w:rPr>
                <w:rFonts w:ascii="Calibri" w:hAnsi="Calibri"/>
                <w:sz w:val="19"/>
              </w:rPr>
              <w:t>Medium – useful as a supporting approach.</w:t>
            </w:r>
          </w:p>
        </w:tc>
      </w:tr>
      <w:tr w14:paraId="1E871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FC98A9E">
            <w:pPr>
              <w:spacing w:after="0" w:line="240" w:lineRule="auto"/>
            </w:pPr>
            <w:r>
              <w:rPr>
                <w:rFonts w:ascii="Calibri" w:hAnsi="Calibri"/>
                <w:sz w:val="19"/>
              </w:rPr>
              <w:t>Large Scale Scrum (LeSS)</w:t>
            </w:r>
          </w:p>
        </w:tc>
        <w:tc>
          <w:tcPr>
            <w:tcW w:w="3312" w:type="dxa"/>
          </w:tcPr>
          <w:p w14:paraId="01D7BAED">
            <w:pPr>
              <w:spacing w:after="0" w:line="240" w:lineRule="auto"/>
            </w:pPr>
            <w:r>
              <w:rPr>
                <w:rFonts w:ascii="Calibri" w:hAnsi="Calibri"/>
                <w:sz w:val="19"/>
              </w:rPr>
              <w:t>Scaling Scrum across multiple teams</w:t>
            </w:r>
          </w:p>
        </w:tc>
        <w:tc>
          <w:tcPr>
            <w:tcW w:w="3312" w:type="dxa"/>
          </w:tcPr>
          <w:p w14:paraId="4C2ABC50">
            <w:pPr>
              <w:spacing w:after="0" w:line="240" w:lineRule="auto"/>
            </w:pPr>
            <w:r>
              <w:rPr>
                <w:rFonts w:ascii="Calibri" w:hAnsi="Calibri"/>
                <w:sz w:val="19"/>
              </w:rPr>
              <w:t>Low – unnecessary for a small student team.</w:t>
            </w:r>
          </w:p>
        </w:tc>
      </w:tr>
      <w:tr w14:paraId="07BA71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F3C38A6">
            <w:pPr>
              <w:spacing w:after="0" w:line="240" w:lineRule="auto"/>
            </w:pPr>
            <w:r>
              <w:rPr>
                <w:rFonts w:ascii="Calibri" w:hAnsi="Calibri"/>
                <w:sz w:val="19"/>
              </w:rPr>
              <w:t>SAFe</w:t>
            </w:r>
          </w:p>
        </w:tc>
        <w:tc>
          <w:tcPr>
            <w:tcW w:w="3312" w:type="dxa"/>
          </w:tcPr>
          <w:p w14:paraId="045607E2">
            <w:pPr>
              <w:spacing w:after="0" w:line="240" w:lineRule="auto"/>
            </w:pPr>
            <w:r>
              <w:rPr>
                <w:rFonts w:ascii="Calibri" w:hAnsi="Calibri"/>
                <w:sz w:val="19"/>
              </w:rPr>
              <w:t>Enterprise-scale Agile coordination</w:t>
            </w:r>
          </w:p>
        </w:tc>
        <w:tc>
          <w:tcPr>
            <w:tcW w:w="3312" w:type="dxa"/>
          </w:tcPr>
          <w:p w14:paraId="737918D4">
            <w:pPr>
              <w:spacing w:after="0" w:line="240" w:lineRule="auto"/>
            </w:pPr>
            <w:r>
              <w:rPr>
                <w:rFonts w:ascii="Calibri" w:hAnsi="Calibri"/>
                <w:sz w:val="19"/>
              </w:rPr>
              <w:t>Low – excessive for this project scope.</w:t>
            </w:r>
          </w:p>
        </w:tc>
      </w:tr>
      <w:tr w14:paraId="121708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6B0928C">
            <w:pPr>
              <w:spacing w:after="0" w:line="240" w:lineRule="auto"/>
            </w:pPr>
            <w:r>
              <w:rPr>
                <w:rFonts w:ascii="Calibri" w:hAnsi="Calibri"/>
                <w:sz w:val="19"/>
              </w:rPr>
              <w:t>Scrum@Scale</w:t>
            </w:r>
          </w:p>
        </w:tc>
        <w:tc>
          <w:tcPr>
            <w:tcW w:w="3312" w:type="dxa"/>
          </w:tcPr>
          <w:p w14:paraId="0EF2C05B">
            <w:pPr>
              <w:spacing w:after="0" w:line="240" w:lineRule="auto"/>
            </w:pPr>
            <w:r>
              <w:rPr>
                <w:rFonts w:ascii="Calibri" w:hAnsi="Calibri"/>
                <w:sz w:val="19"/>
              </w:rPr>
              <w:t>Coordination of multiple Scrum teams</w:t>
            </w:r>
          </w:p>
        </w:tc>
        <w:tc>
          <w:tcPr>
            <w:tcW w:w="3312" w:type="dxa"/>
          </w:tcPr>
          <w:p w14:paraId="11CA1F14">
            <w:pPr>
              <w:spacing w:after="0" w:line="240" w:lineRule="auto"/>
            </w:pPr>
            <w:r>
              <w:rPr>
                <w:rFonts w:ascii="Calibri" w:hAnsi="Calibri"/>
                <w:sz w:val="19"/>
              </w:rPr>
              <w:t>Low – not required for a single mini-project team.</w:t>
            </w:r>
          </w:p>
        </w:tc>
      </w:tr>
    </w:tbl>
    <w:p w14:paraId="18B58AFB"/>
    <w:p w14:paraId="07A16B65">
      <w:pPr>
        <w:pStyle w:val="3"/>
      </w:pPr>
      <w:r>
        <w:t>12.1 Recommended Framework</w:t>
      </w:r>
    </w:p>
    <w:p w14:paraId="56A1BB9C">
      <w:r>
        <w:t>Scrum is recommended for the Student Record and Academic Management Platform because the project can be divided into Sprints with clear goals, a prioritized Product Backlog, defined Scrum roles and regular review and retrospective activities.</w:t>
      </w:r>
    </w:p>
    <w:p w14:paraId="15A7392C">
      <w:pPr>
        <w:pStyle w:val="2"/>
      </w:pPr>
      <w:r>
        <w:t>13. Project Timeline and Release Roadmap</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2B0BB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tcPr>
          <w:p w14:paraId="4B491D3B">
            <w:pPr>
              <w:spacing w:after="0" w:line="240" w:lineRule="auto"/>
            </w:pPr>
            <w:r>
              <w:rPr>
                <w:rFonts w:ascii="Calibri" w:hAnsi="Calibri"/>
                <w:b/>
                <w:sz w:val="19"/>
              </w:rPr>
              <w:t>Phase</w:t>
            </w:r>
          </w:p>
        </w:tc>
        <w:tc>
          <w:tcPr>
            <w:tcW w:w="3312" w:type="dxa"/>
            <w:shd w:val="clear" w:color="auto" w:fill="D9EAF7"/>
          </w:tcPr>
          <w:p w14:paraId="4EF34EE1">
            <w:pPr>
              <w:spacing w:after="0" w:line="240" w:lineRule="auto"/>
            </w:pPr>
            <w:r>
              <w:rPr>
                <w:rFonts w:ascii="Calibri" w:hAnsi="Calibri"/>
                <w:b/>
                <w:sz w:val="19"/>
              </w:rPr>
              <w:t>Planned Work</w:t>
            </w:r>
          </w:p>
        </w:tc>
        <w:tc>
          <w:tcPr>
            <w:tcW w:w="3312" w:type="dxa"/>
            <w:shd w:val="clear" w:color="auto" w:fill="D9EAF7"/>
          </w:tcPr>
          <w:p w14:paraId="6725DD89">
            <w:pPr>
              <w:spacing w:after="0" w:line="240" w:lineRule="auto"/>
            </w:pPr>
            <w:r>
              <w:rPr>
                <w:rFonts w:ascii="Calibri" w:hAnsi="Calibri"/>
                <w:b/>
                <w:sz w:val="19"/>
              </w:rPr>
              <w:t>Output</w:t>
            </w:r>
          </w:p>
        </w:tc>
      </w:tr>
      <w:tr w14:paraId="46950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412036BA">
            <w:pPr>
              <w:spacing w:after="0" w:line="240" w:lineRule="auto"/>
            </w:pPr>
            <w:r>
              <w:rPr>
                <w:rFonts w:ascii="Calibri" w:hAnsi="Calibri"/>
                <w:sz w:val="19"/>
              </w:rPr>
              <w:t>Phase 1</w:t>
            </w:r>
          </w:p>
        </w:tc>
        <w:tc>
          <w:tcPr>
            <w:tcW w:w="3312" w:type="dxa"/>
          </w:tcPr>
          <w:p w14:paraId="0BE06653">
            <w:pPr>
              <w:spacing w:after="0" w:line="240" w:lineRule="auto"/>
            </w:pPr>
            <w:r>
              <w:rPr>
                <w:rFonts w:ascii="Calibri" w:hAnsi="Calibri"/>
                <w:sz w:val="19"/>
              </w:rPr>
              <w:t>Agile planning and Product Vision</w:t>
            </w:r>
          </w:p>
        </w:tc>
        <w:tc>
          <w:tcPr>
            <w:tcW w:w="3312" w:type="dxa"/>
          </w:tcPr>
          <w:p w14:paraId="3AC22F15">
            <w:pPr>
              <w:spacing w:after="0" w:line="240" w:lineRule="auto"/>
            </w:pPr>
            <w:r>
              <w:rPr>
                <w:rFonts w:ascii="Calibri" w:hAnsi="Calibri"/>
                <w:sz w:val="19"/>
              </w:rPr>
              <w:t>Product Vision and initial scope</w:t>
            </w:r>
          </w:p>
        </w:tc>
      </w:tr>
      <w:tr w14:paraId="5E6F4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5DB65100">
            <w:pPr>
              <w:spacing w:after="0" w:line="240" w:lineRule="auto"/>
            </w:pPr>
            <w:r>
              <w:rPr>
                <w:rFonts w:ascii="Calibri" w:hAnsi="Calibri"/>
                <w:sz w:val="19"/>
              </w:rPr>
              <w:t>Phase 2</w:t>
            </w:r>
          </w:p>
        </w:tc>
        <w:tc>
          <w:tcPr>
            <w:tcW w:w="3312" w:type="dxa"/>
          </w:tcPr>
          <w:p w14:paraId="364E54DA">
            <w:pPr>
              <w:spacing w:after="0" w:line="240" w:lineRule="auto"/>
            </w:pPr>
            <w:r>
              <w:rPr>
                <w:rFonts w:ascii="Calibri" w:hAnsi="Calibri"/>
                <w:sz w:val="19"/>
              </w:rPr>
              <w:t>Scrum roles, Epics and User Stories</w:t>
            </w:r>
          </w:p>
        </w:tc>
        <w:tc>
          <w:tcPr>
            <w:tcW w:w="3312" w:type="dxa"/>
          </w:tcPr>
          <w:p w14:paraId="7619FF97">
            <w:pPr>
              <w:spacing w:after="0" w:line="240" w:lineRule="auto"/>
            </w:pPr>
            <w:r>
              <w:rPr>
                <w:rFonts w:ascii="Calibri" w:hAnsi="Calibri"/>
                <w:sz w:val="19"/>
              </w:rPr>
              <w:t>Epic and User Story repository</w:t>
            </w:r>
          </w:p>
        </w:tc>
      </w:tr>
      <w:tr w14:paraId="1CE7B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D002BB7">
            <w:pPr>
              <w:spacing w:after="0" w:line="240" w:lineRule="auto"/>
            </w:pPr>
            <w:r>
              <w:rPr>
                <w:rFonts w:ascii="Calibri" w:hAnsi="Calibri"/>
                <w:sz w:val="19"/>
              </w:rPr>
              <w:t>Phase 3</w:t>
            </w:r>
          </w:p>
        </w:tc>
        <w:tc>
          <w:tcPr>
            <w:tcW w:w="3312" w:type="dxa"/>
          </w:tcPr>
          <w:p w14:paraId="3A99F73A">
            <w:pPr>
              <w:spacing w:after="0" w:line="240" w:lineRule="auto"/>
            </w:pPr>
            <w:r>
              <w:rPr>
                <w:rFonts w:ascii="Calibri" w:hAnsi="Calibri"/>
                <w:sz w:val="19"/>
              </w:rPr>
              <w:t>Acceptance Criteria and Product Backlog</w:t>
            </w:r>
          </w:p>
        </w:tc>
        <w:tc>
          <w:tcPr>
            <w:tcW w:w="3312" w:type="dxa"/>
          </w:tcPr>
          <w:p w14:paraId="3FAE4DB4">
            <w:pPr>
              <w:spacing w:after="0" w:line="240" w:lineRule="auto"/>
            </w:pPr>
            <w:r>
              <w:rPr>
                <w:rFonts w:ascii="Calibri" w:hAnsi="Calibri"/>
                <w:sz w:val="19"/>
              </w:rPr>
              <w:t>Prioritized and estimated backlog</w:t>
            </w:r>
          </w:p>
        </w:tc>
      </w:tr>
      <w:tr w14:paraId="63F30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1B87A73">
            <w:pPr>
              <w:spacing w:after="0" w:line="240" w:lineRule="auto"/>
            </w:pPr>
            <w:r>
              <w:rPr>
                <w:rFonts w:ascii="Calibri" w:hAnsi="Calibri"/>
                <w:sz w:val="19"/>
              </w:rPr>
              <w:t>Phase 4</w:t>
            </w:r>
          </w:p>
        </w:tc>
        <w:tc>
          <w:tcPr>
            <w:tcW w:w="3312" w:type="dxa"/>
          </w:tcPr>
          <w:p w14:paraId="1D3E363E">
            <w:pPr>
              <w:spacing w:after="0" w:line="240" w:lineRule="auto"/>
            </w:pPr>
            <w:r>
              <w:rPr>
                <w:rFonts w:ascii="Calibri" w:hAnsi="Calibri"/>
                <w:sz w:val="19"/>
              </w:rPr>
              <w:t>Sprint 1 – Authentication</w:t>
            </w:r>
          </w:p>
        </w:tc>
        <w:tc>
          <w:tcPr>
            <w:tcW w:w="3312" w:type="dxa"/>
          </w:tcPr>
          <w:p w14:paraId="76B39F4C">
            <w:pPr>
              <w:spacing w:after="0" w:line="240" w:lineRule="auto"/>
            </w:pPr>
            <w:r>
              <w:rPr>
                <w:rFonts w:ascii="Calibri" w:hAnsi="Calibri"/>
                <w:sz w:val="19"/>
              </w:rPr>
              <w:t>Authentication increment</w:t>
            </w:r>
          </w:p>
        </w:tc>
      </w:tr>
      <w:tr w14:paraId="17F577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E92B46E">
            <w:pPr>
              <w:spacing w:after="0" w:line="240" w:lineRule="auto"/>
            </w:pPr>
            <w:r>
              <w:rPr>
                <w:rFonts w:ascii="Calibri" w:hAnsi="Calibri"/>
                <w:sz w:val="19"/>
              </w:rPr>
              <w:t>Phase 5</w:t>
            </w:r>
          </w:p>
        </w:tc>
        <w:tc>
          <w:tcPr>
            <w:tcW w:w="3312" w:type="dxa"/>
          </w:tcPr>
          <w:p w14:paraId="5D20ECD3">
            <w:pPr>
              <w:spacing w:after="0" w:line="240" w:lineRule="auto"/>
            </w:pPr>
            <w:r>
              <w:rPr>
                <w:rFonts w:ascii="Calibri" w:hAnsi="Calibri"/>
                <w:sz w:val="19"/>
              </w:rPr>
              <w:t>Sprint 2 – Student Management</w:t>
            </w:r>
          </w:p>
        </w:tc>
        <w:tc>
          <w:tcPr>
            <w:tcW w:w="3312" w:type="dxa"/>
          </w:tcPr>
          <w:p w14:paraId="532A4713">
            <w:pPr>
              <w:spacing w:after="0" w:line="240" w:lineRule="auto"/>
            </w:pPr>
            <w:r>
              <w:rPr>
                <w:rFonts w:ascii="Calibri" w:hAnsi="Calibri"/>
                <w:sz w:val="19"/>
              </w:rPr>
              <w:t>Student management increment</w:t>
            </w:r>
          </w:p>
        </w:tc>
      </w:tr>
      <w:tr w14:paraId="28AFE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EF15EB0">
            <w:pPr>
              <w:spacing w:after="0" w:line="240" w:lineRule="auto"/>
            </w:pPr>
            <w:r>
              <w:rPr>
                <w:rFonts w:ascii="Calibri" w:hAnsi="Calibri"/>
                <w:sz w:val="19"/>
              </w:rPr>
              <w:t>Phase 6</w:t>
            </w:r>
          </w:p>
        </w:tc>
        <w:tc>
          <w:tcPr>
            <w:tcW w:w="3312" w:type="dxa"/>
          </w:tcPr>
          <w:p w14:paraId="4CCA6459">
            <w:pPr>
              <w:spacing w:after="0" w:line="240" w:lineRule="auto"/>
            </w:pPr>
            <w:r>
              <w:rPr>
                <w:rFonts w:ascii="Calibri" w:hAnsi="Calibri"/>
                <w:sz w:val="19"/>
              </w:rPr>
              <w:t>Sprint 3 – Course and Attendance</w:t>
            </w:r>
          </w:p>
        </w:tc>
        <w:tc>
          <w:tcPr>
            <w:tcW w:w="3312" w:type="dxa"/>
          </w:tcPr>
          <w:p w14:paraId="0B787F14">
            <w:pPr>
              <w:spacing w:after="0" w:line="240" w:lineRule="auto"/>
            </w:pPr>
            <w:r>
              <w:rPr>
                <w:rFonts w:ascii="Calibri" w:hAnsi="Calibri"/>
                <w:sz w:val="19"/>
              </w:rPr>
              <w:t>Course and attendance increment</w:t>
            </w:r>
          </w:p>
        </w:tc>
      </w:tr>
      <w:tr w14:paraId="43BCD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7F28AEDA">
            <w:pPr>
              <w:spacing w:after="0" w:line="240" w:lineRule="auto"/>
            </w:pPr>
            <w:r>
              <w:rPr>
                <w:rFonts w:ascii="Calibri" w:hAnsi="Calibri"/>
                <w:sz w:val="19"/>
              </w:rPr>
              <w:t>Phase 7</w:t>
            </w:r>
          </w:p>
        </w:tc>
        <w:tc>
          <w:tcPr>
            <w:tcW w:w="3312" w:type="dxa"/>
          </w:tcPr>
          <w:p w14:paraId="56C8E2AC">
            <w:pPr>
              <w:spacing w:after="0" w:line="240" w:lineRule="auto"/>
            </w:pPr>
            <w:r>
              <w:rPr>
                <w:rFonts w:ascii="Calibri" w:hAnsi="Calibri"/>
                <w:sz w:val="19"/>
              </w:rPr>
              <w:t>Sprint 4 – Marks, Notifications and Reports</w:t>
            </w:r>
          </w:p>
        </w:tc>
        <w:tc>
          <w:tcPr>
            <w:tcW w:w="3312" w:type="dxa"/>
          </w:tcPr>
          <w:p w14:paraId="73ACB586">
            <w:pPr>
              <w:spacing w:after="0" w:line="240" w:lineRule="auto"/>
            </w:pPr>
            <w:r>
              <w:rPr>
                <w:rFonts w:ascii="Calibri" w:hAnsi="Calibri"/>
                <w:sz w:val="19"/>
              </w:rPr>
              <w:t>Integrated feature increment</w:t>
            </w:r>
          </w:p>
        </w:tc>
      </w:tr>
      <w:tr w14:paraId="718B4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3F54A631">
            <w:pPr>
              <w:spacing w:after="0" w:line="240" w:lineRule="auto"/>
            </w:pPr>
            <w:r>
              <w:rPr>
                <w:rFonts w:ascii="Calibri" w:hAnsi="Calibri"/>
                <w:sz w:val="19"/>
              </w:rPr>
              <w:t>Phase 8</w:t>
            </w:r>
          </w:p>
        </w:tc>
        <w:tc>
          <w:tcPr>
            <w:tcW w:w="3312" w:type="dxa"/>
          </w:tcPr>
          <w:p w14:paraId="2D7869FD">
            <w:pPr>
              <w:spacing w:after="0" w:line="240" w:lineRule="auto"/>
            </w:pPr>
            <w:r>
              <w:rPr>
                <w:rFonts w:ascii="Calibri" w:hAnsi="Calibri"/>
                <w:sz w:val="19"/>
              </w:rPr>
              <w:t>Testing, Sprint Review and Retrospective</w:t>
            </w:r>
          </w:p>
        </w:tc>
        <w:tc>
          <w:tcPr>
            <w:tcW w:w="3312" w:type="dxa"/>
          </w:tcPr>
          <w:p w14:paraId="7F86CD9F">
            <w:pPr>
              <w:spacing w:after="0" w:line="240" w:lineRule="auto"/>
            </w:pPr>
            <w:r>
              <w:rPr>
                <w:rFonts w:ascii="Calibri" w:hAnsi="Calibri"/>
                <w:sz w:val="19"/>
              </w:rPr>
              <w:t>Final demonstration and improvements</w:t>
            </w:r>
          </w:p>
        </w:tc>
      </w:tr>
    </w:tbl>
    <w:p w14:paraId="08454F35"/>
    <w:p w14:paraId="65FC5E06">
      <w:pPr>
        <w:pStyle w:val="3"/>
      </w:pPr>
      <w:r>
        <w:t>13.1 Release Roadmap</w:t>
      </w:r>
    </w:p>
    <w:p w14:paraId="1DAFE7BF">
      <w:pPr>
        <w:pStyle w:val="23"/>
      </w:pPr>
      <w:r>
        <w:t>Release 1 (MVP): Authentication, student registration and student record management.</w:t>
      </w:r>
    </w:p>
    <w:p w14:paraId="005A3C85">
      <w:pPr>
        <w:pStyle w:val="23"/>
      </w:pPr>
      <w:r>
        <w:t>Release 2: Course and attendance management.</w:t>
      </w:r>
    </w:p>
    <w:p w14:paraId="20D05B49">
      <w:pPr>
        <w:pStyle w:val="23"/>
      </w:pPr>
      <w:r>
        <w:t>Release 3: Marks, grades, notifications and academic reporting.</w:t>
      </w:r>
    </w:p>
    <w:p w14:paraId="744AD65C">
      <w:pPr>
        <w:pStyle w:val="23"/>
      </w:pPr>
      <w:r>
        <w:t>Final Release: Integrated, tested and documented mini-project.</w:t>
      </w:r>
    </w:p>
    <w:p w14:paraId="760E83A6">
      <w:pPr>
        <w:pStyle w:val="2"/>
      </w:pPr>
      <w:r>
        <w:t>14. Burndown Chart Plan</w:t>
      </w:r>
    </w:p>
    <w:p w14:paraId="25DD7DCE">
      <w:r>
        <w:t>A Sprint Burndown Chart can be maintained by recording the remaining Story Points at the end of each Sprint day. The expected trend is a gradual decrease from the committed Sprint workload to zero at Sprint completion.</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368B29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shd w:val="clear" w:color="auto" w:fill="D9EAF7"/>
          </w:tcPr>
          <w:p w14:paraId="3D2FFD1C">
            <w:pPr>
              <w:spacing w:after="0" w:line="240" w:lineRule="auto"/>
            </w:pPr>
            <w:r>
              <w:rPr>
                <w:rFonts w:ascii="Calibri" w:hAnsi="Calibri"/>
                <w:b/>
                <w:sz w:val="19"/>
              </w:rPr>
              <w:t>Sprint</w:t>
            </w:r>
          </w:p>
        </w:tc>
        <w:tc>
          <w:tcPr>
            <w:tcW w:w="3312" w:type="dxa"/>
            <w:shd w:val="clear" w:color="auto" w:fill="D9EAF7"/>
          </w:tcPr>
          <w:p w14:paraId="750DFAA1">
            <w:pPr>
              <w:spacing w:after="0" w:line="240" w:lineRule="auto"/>
            </w:pPr>
            <w:r>
              <w:rPr>
                <w:rFonts w:ascii="Calibri" w:hAnsi="Calibri"/>
                <w:b/>
                <w:sz w:val="19"/>
              </w:rPr>
              <w:t>Planned Story Points</w:t>
            </w:r>
          </w:p>
        </w:tc>
        <w:tc>
          <w:tcPr>
            <w:tcW w:w="3312" w:type="dxa"/>
            <w:shd w:val="clear" w:color="auto" w:fill="D9EAF7"/>
          </w:tcPr>
          <w:p w14:paraId="3454DC10">
            <w:pPr>
              <w:spacing w:after="0" w:line="240" w:lineRule="auto"/>
            </w:pPr>
            <w:r>
              <w:rPr>
                <w:rFonts w:ascii="Calibri" w:hAnsi="Calibri"/>
                <w:b/>
                <w:sz w:val="19"/>
              </w:rPr>
              <w:t>Target at Completion</w:t>
            </w:r>
          </w:p>
        </w:tc>
      </w:tr>
      <w:tr w14:paraId="35868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13B4BBBD">
            <w:pPr>
              <w:spacing w:after="0" w:line="240" w:lineRule="auto"/>
            </w:pPr>
            <w:r>
              <w:rPr>
                <w:rFonts w:ascii="Calibri" w:hAnsi="Calibri"/>
                <w:sz w:val="19"/>
              </w:rPr>
              <w:t>Sprint 1</w:t>
            </w:r>
          </w:p>
        </w:tc>
        <w:tc>
          <w:tcPr>
            <w:tcW w:w="3312" w:type="dxa"/>
          </w:tcPr>
          <w:p w14:paraId="17930DB7">
            <w:pPr>
              <w:spacing w:after="0" w:line="240" w:lineRule="auto"/>
            </w:pPr>
            <w:r>
              <w:rPr>
                <w:rFonts w:ascii="Calibri" w:hAnsi="Calibri"/>
                <w:sz w:val="19"/>
              </w:rPr>
              <w:t>14</w:t>
            </w:r>
          </w:p>
        </w:tc>
        <w:tc>
          <w:tcPr>
            <w:tcW w:w="3312" w:type="dxa"/>
          </w:tcPr>
          <w:p w14:paraId="7F81E6F7">
            <w:pPr>
              <w:spacing w:after="0" w:line="240" w:lineRule="auto"/>
            </w:pPr>
            <w:r>
              <w:rPr>
                <w:rFonts w:ascii="Calibri" w:hAnsi="Calibri"/>
                <w:sz w:val="19"/>
              </w:rPr>
              <w:t>0</w:t>
            </w:r>
          </w:p>
        </w:tc>
      </w:tr>
      <w:tr w14:paraId="556AE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52F1FDF">
            <w:pPr>
              <w:spacing w:after="0" w:line="240" w:lineRule="auto"/>
            </w:pPr>
            <w:r>
              <w:rPr>
                <w:rFonts w:ascii="Calibri" w:hAnsi="Calibri"/>
                <w:sz w:val="19"/>
              </w:rPr>
              <w:t>Sprint 2</w:t>
            </w:r>
          </w:p>
        </w:tc>
        <w:tc>
          <w:tcPr>
            <w:tcW w:w="3312" w:type="dxa"/>
          </w:tcPr>
          <w:p w14:paraId="7BE6562C">
            <w:pPr>
              <w:spacing w:after="0" w:line="240" w:lineRule="auto"/>
            </w:pPr>
            <w:r>
              <w:rPr>
                <w:rFonts w:ascii="Calibri" w:hAnsi="Calibri"/>
                <w:sz w:val="19"/>
              </w:rPr>
              <w:t>14</w:t>
            </w:r>
          </w:p>
        </w:tc>
        <w:tc>
          <w:tcPr>
            <w:tcW w:w="3312" w:type="dxa"/>
          </w:tcPr>
          <w:p w14:paraId="4E84BD9C">
            <w:pPr>
              <w:spacing w:after="0" w:line="240" w:lineRule="auto"/>
            </w:pPr>
            <w:r>
              <w:rPr>
                <w:rFonts w:ascii="Calibri" w:hAnsi="Calibri"/>
                <w:sz w:val="19"/>
              </w:rPr>
              <w:t>0</w:t>
            </w:r>
          </w:p>
        </w:tc>
      </w:tr>
      <w:tr w14:paraId="23DCB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01DD5C4C">
            <w:pPr>
              <w:spacing w:after="0" w:line="240" w:lineRule="auto"/>
            </w:pPr>
            <w:r>
              <w:rPr>
                <w:rFonts w:ascii="Calibri" w:hAnsi="Calibri"/>
                <w:sz w:val="19"/>
              </w:rPr>
              <w:t>Sprint 3</w:t>
            </w:r>
          </w:p>
        </w:tc>
        <w:tc>
          <w:tcPr>
            <w:tcW w:w="3312" w:type="dxa"/>
          </w:tcPr>
          <w:p w14:paraId="242A91EC">
            <w:pPr>
              <w:spacing w:after="0" w:line="240" w:lineRule="auto"/>
            </w:pPr>
            <w:r>
              <w:rPr>
                <w:rFonts w:ascii="Calibri" w:hAnsi="Calibri"/>
                <w:sz w:val="19"/>
              </w:rPr>
              <w:t>15</w:t>
            </w:r>
          </w:p>
        </w:tc>
        <w:tc>
          <w:tcPr>
            <w:tcW w:w="3312" w:type="dxa"/>
          </w:tcPr>
          <w:p w14:paraId="102CDB10">
            <w:pPr>
              <w:spacing w:after="0" w:line="240" w:lineRule="auto"/>
            </w:pPr>
            <w:r>
              <w:rPr>
                <w:rFonts w:ascii="Calibri" w:hAnsi="Calibri"/>
                <w:sz w:val="19"/>
              </w:rPr>
              <w:t>0</w:t>
            </w:r>
          </w:p>
        </w:tc>
      </w:tr>
      <w:tr w14:paraId="05D89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312" w:type="dxa"/>
          </w:tcPr>
          <w:p w14:paraId="65057B79">
            <w:pPr>
              <w:spacing w:after="0" w:line="240" w:lineRule="auto"/>
            </w:pPr>
            <w:r>
              <w:rPr>
                <w:rFonts w:ascii="Calibri" w:hAnsi="Calibri"/>
                <w:sz w:val="19"/>
              </w:rPr>
              <w:t>Sprint 4</w:t>
            </w:r>
          </w:p>
        </w:tc>
        <w:tc>
          <w:tcPr>
            <w:tcW w:w="3312" w:type="dxa"/>
          </w:tcPr>
          <w:p w14:paraId="1E5EBD28">
            <w:pPr>
              <w:spacing w:after="0" w:line="240" w:lineRule="auto"/>
            </w:pPr>
            <w:r>
              <w:rPr>
                <w:rFonts w:ascii="Calibri" w:hAnsi="Calibri"/>
                <w:sz w:val="19"/>
              </w:rPr>
              <w:t>18</w:t>
            </w:r>
          </w:p>
        </w:tc>
        <w:tc>
          <w:tcPr>
            <w:tcW w:w="3312" w:type="dxa"/>
          </w:tcPr>
          <w:p w14:paraId="338B6619">
            <w:pPr>
              <w:spacing w:after="0" w:line="240" w:lineRule="auto"/>
            </w:pPr>
            <w:r>
              <w:rPr>
                <w:rFonts w:ascii="Calibri" w:hAnsi="Calibri"/>
                <w:sz w:val="19"/>
              </w:rPr>
              <w:t>0</w:t>
            </w:r>
          </w:p>
        </w:tc>
      </w:tr>
    </w:tbl>
    <w:p w14:paraId="61A2B343"/>
    <w:p w14:paraId="39C3F0A6">
      <w:r>
        <w:t>The team should update actual remaining work during each Daily Scrum and use the chart to identify delays early.</w:t>
      </w:r>
    </w:p>
    <w:p w14:paraId="2CF3EBF2">
      <w:pPr>
        <w:pStyle w:val="2"/>
      </w:pPr>
      <w:r>
        <w:t>15. Sprint Review Report Template</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D843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shd w:val="clear" w:color="auto" w:fill="D9EAF7"/>
          </w:tcPr>
          <w:p w14:paraId="24AF5C03">
            <w:pPr>
              <w:spacing w:after="0" w:line="240" w:lineRule="auto"/>
            </w:pPr>
            <w:r>
              <w:rPr>
                <w:rFonts w:ascii="Calibri" w:hAnsi="Calibri"/>
                <w:b/>
                <w:sz w:val="19"/>
              </w:rPr>
              <w:t>Item</w:t>
            </w:r>
          </w:p>
        </w:tc>
        <w:tc>
          <w:tcPr>
            <w:tcW w:w="4968" w:type="dxa"/>
            <w:shd w:val="clear" w:color="auto" w:fill="D9EAF7"/>
          </w:tcPr>
          <w:p w14:paraId="7669A24C">
            <w:pPr>
              <w:spacing w:after="0" w:line="240" w:lineRule="auto"/>
            </w:pPr>
            <w:r>
              <w:rPr>
                <w:rFonts w:ascii="Calibri" w:hAnsi="Calibri"/>
                <w:b/>
                <w:sz w:val="19"/>
              </w:rPr>
              <w:t>Details</w:t>
            </w:r>
          </w:p>
        </w:tc>
      </w:tr>
      <w:tr w14:paraId="690DF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4DF8AC2">
            <w:pPr>
              <w:spacing w:after="0" w:line="240" w:lineRule="auto"/>
            </w:pPr>
            <w:r>
              <w:rPr>
                <w:rFonts w:ascii="Calibri" w:hAnsi="Calibri"/>
                <w:sz w:val="19"/>
              </w:rPr>
              <w:t>Sprint Reviewed</w:t>
            </w:r>
          </w:p>
        </w:tc>
        <w:tc>
          <w:tcPr>
            <w:tcW w:w="4968" w:type="dxa"/>
          </w:tcPr>
          <w:p w14:paraId="6EDB2B03">
            <w:pPr>
              <w:spacing w:after="0" w:line="240" w:lineRule="auto"/>
            </w:pPr>
            <w:r>
              <w:rPr>
                <w:rFonts w:ascii="Calibri" w:hAnsi="Calibri"/>
                <w:sz w:val="19"/>
              </w:rPr>
              <w:t>Sprint ______</w:t>
            </w:r>
          </w:p>
        </w:tc>
      </w:tr>
      <w:tr w14:paraId="27763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82C03AB">
            <w:pPr>
              <w:spacing w:after="0" w:line="240" w:lineRule="auto"/>
            </w:pPr>
            <w:r>
              <w:rPr>
                <w:rFonts w:ascii="Calibri" w:hAnsi="Calibri"/>
                <w:sz w:val="19"/>
              </w:rPr>
              <w:t>Sprint Goal</w:t>
            </w:r>
          </w:p>
        </w:tc>
        <w:tc>
          <w:tcPr>
            <w:tcW w:w="4968" w:type="dxa"/>
          </w:tcPr>
          <w:p w14:paraId="2B95A8B7">
            <w:pPr>
              <w:spacing w:after="0" w:line="240" w:lineRule="auto"/>
            </w:pPr>
            <w:r>
              <w:rPr>
                <w:rFonts w:ascii="Calibri" w:hAnsi="Calibri"/>
                <w:sz w:val="19"/>
              </w:rPr>
              <w:t>____________________________________________</w:t>
            </w:r>
          </w:p>
        </w:tc>
      </w:tr>
      <w:tr w14:paraId="41AD5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D041B5C">
            <w:pPr>
              <w:spacing w:after="0" w:line="240" w:lineRule="auto"/>
            </w:pPr>
            <w:r>
              <w:rPr>
                <w:rFonts w:ascii="Calibri" w:hAnsi="Calibri"/>
                <w:sz w:val="19"/>
              </w:rPr>
              <w:t>Completed User Stories</w:t>
            </w:r>
          </w:p>
        </w:tc>
        <w:tc>
          <w:tcPr>
            <w:tcW w:w="4968" w:type="dxa"/>
          </w:tcPr>
          <w:p w14:paraId="219A90AF">
            <w:pPr>
              <w:spacing w:after="0" w:line="240" w:lineRule="auto"/>
            </w:pPr>
            <w:r>
              <w:rPr>
                <w:rFonts w:ascii="Calibri" w:hAnsi="Calibri"/>
                <w:sz w:val="19"/>
              </w:rPr>
              <w:t>____________________________________________</w:t>
            </w:r>
          </w:p>
        </w:tc>
      </w:tr>
      <w:tr w14:paraId="6BA66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11F89F6">
            <w:pPr>
              <w:spacing w:after="0" w:line="240" w:lineRule="auto"/>
            </w:pPr>
            <w:r>
              <w:rPr>
                <w:rFonts w:ascii="Calibri" w:hAnsi="Calibri"/>
                <w:sz w:val="19"/>
              </w:rPr>
              <w:t>Demonstrated Features</w:t>
            </w:r>
          </w:p>
        </w:tc>
        <w:tc>
          <w:tcPr>
            <w:tcW w:w="4968" w:type="dxa"/>
          </w:tcPr>
          <w:p w14:paraId="21FC6B20">
            <w:pPr>
              <w:spacing w:after="0" w:line="240" w:lineRule="auto"/>
            </w:pPr>
            <w:r>
              <w:rPr>
                <w:rFonts w:ascii="Calibri" w:hAnsi="Calibri"/>
                <w:sz w:val="19"/>
              </w:rPr>
              <w:t>____________________________________________</w:t>
            </w:r>
          </w:p>
        </w:tc>
      </w:tr>
      <w:tr w14:paraId="27521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6A99E46A">
            <w:pPr>
              <w:spacing w:after="0" w:line="240" w:lineRule="auto"/>
            </w:pPr>
            <w:r>
              <w:rPr>
                <w:rFonts w:ascii="Calibri" w:hAnsi="Calibri"/>
                <w:sz w:val="19"/>
              </w:rPr>
              <w:t>Stakeholder Feedback</w:t>
            </w:r>
          </w:p>
        </w:tc>
        <w:tc>
          <w:tcPr>
            <w:tcW w:w="4968" w:type="dxa"/>
          </w:tcPr>
          <w:p w14:paraId="2CDCA27B">
            <w:pPr>
              <w:spacing w:after="0" w:line="240" w:lineRule="auto"/>
            </w:pPr>
            <w:r>
              <w:rPr>
                <w:rFonts w:ascii="Calibri" w:hAnsi="Calibri"/>
                <w:sz w:val="19"/>
              </w:rPr>
              <w:t>____________________________________________</w:t>
            </w:r>
          </w:p>
        </w:tc>
      </w:tr>
      <w:tr w14:paraId="52258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38AB14C">
            <w:pPr>
              <w:spacing w:after="0" w:line="240" w:lineRule="auto"/>
            </w:pPr>
            <w:r>
              <w:rPr>
                <w:rFonts w:ascii="Calibri" w:hAnsi="Calibri"/>
                <w:sz w:val="19"/>
              </w:rPr>
              <w:t>Accepted Work</w:t>
            </w:r>
          </w:p>
        </w:tc>
        <w:tc>
          <w:tcPr>
            <w:tcW w:w="4968" w:type="dxa"/>
          </w:tcPr>
          <w:p w14:paraId="4AC06668">
            <w:pPr>
              <w:spacing w:after="0" w:line="240" w:lineRule="auto"/>
            </w:pPr>
            <w:r>
              <w:rPr>
                <w:rFonts w:ascii="Calibri" w:hAnsi="Calibri"/>
                <w:sz w:val="19"/>
              </w:rPr>
              <w:t>____________________________________________</w:t>
            </w:r>
          </w:p>
        </w:tc>
      </w:tr>
      <w:tr w14:paraId="7AE4F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5B832C3">
            <w:pPr>
              <w:spacing w:after="0" w:line="240" w:lineRule="auto"/>
            </w:pPr>
            <w:r>
              <w:rPr>
                <w:rFonts w:ascii="Calibri" w:hAnsi="Calibri"/>
                <w:sz w:val="19"/>
              </w:rPr>
              <w:t>Incomplete Work</w:t>
            </w:r>
          </w:p>
        </w:tc>
        <w:tc>
          <w:tcPr>
            <w:tcW w:w="4968" w:type="dxa"/>
          </w:tcPr>
          <w:p w14:paraId="06801652">
            <w:pPr>
              <w:spacing w:after="0" w:line="240" w:lineRule="auto"/>
            </w:pPr>
            <w:r>
              <w:rPr>
                <w:rFonts w:ascii="Calibri" w:hAnsi="Calibri"/>
                <w:sz w:val="19"/>
              </w:rPr>
              <w:t>____________________________________________</w:t>
            </w:r>
          </w:p>
        </w:tc>
      </w:tr>
      <w:tr w14:paraId="0283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3C4EDF79">
            <w:pPr>
              <w:spacing w:after="0" w:line="240" w:lineRule="auto"/>
            </w:pPr>
            <w:r>
              <w:rPr>
                <w:rFonts w:ascii="Calibri" w:hAnsi="Calibri"/>
                <w:sz w:val="19"/>
              </w:rPr>
              <w:t>Action for Next Sprint</w:t>
            </w:r>
          </w:p>
        </w:tc>
        <w:tc>
          <w:tcPr>
            <w:tcW w:w="4968" w:type="dxa"/>
          </w:tcPr>
          <w:p w14:paraId="38DFF342">
            <w:pPr>
              <w:spacing w:after="0" w:line="240" w:lineRule="auto"/>
            </w:pPr>
            <w:r>
              <w:rPr>
                <w:rFonts w:ascii="Calibri" w:hAnsi="Calibri"/>
                <w:sz w:val="19"/>
              </w:rPr>
              <w:t>____________________________________________</w:t>
            </w:r>
          </w:p>
        </w:tc>
      </w:tr>
    </w:tbl>
    <w:p w14:paraId="1CA883E3"/>
    <w:p w14:paraId="07D8565D">
      <w:pPr>
        <w:pStyle w:val="3"/>
      </w:pPr>
      <w:r>
        <w:t>15.1 Review Outcome</w:t>
      </w:r>
    </w:p>
    <w:p w14:paraId="1175EF6D">
      <w:r>
        <w:t>The Sprint Review should confirm which completed features meet their Acceptance Criteria and capture stakeholder feedback for future backlog refinement.</w:t>
      </w:r>
    </w:p>
    <w:p w14:paraId="746EE091">
      <w:pPr>
        <w:pStyle w:val="2"/>
      </w:pPr>
      <w:r>
        <w:t>16. Sprint Retrospective Report</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45D7E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968" w:type="dxa"/>
            <w:shd w:val="clear" w:color="auto" w:fill="D9EAF7"/>
          </w:tcPr>
          <w:p w14:paraId="5CAA0ED0">
            <w:pPr>
              <w:spacing w:after="0" w:line="240" w:lineRule="auto"/>
            </w:pPr>
            <w:r>
              <w:rPr>
                <w:rFonts w:ascii="Calibri" w:hAnsi="Calibri"/>
                <w:b/>
                <w:sz w:val="19"/>
              </w:rPr>
              <w:t>Area</w:t>
            </w:r>
          </w:p>
        </w:tc>
        <w:tc>
          <w:tcPr>
            <w:tcW w:w="4968" w:type="dxa"/>
            <w:shd w:val="clear" w:color="auto" w:fill="D9EAF7"/>
          </w:tcPr>
          <w:p w14:paraId="03073063">
            <w:pPr>
              <w:spacing w:after="0" w:line="240" w:lineRule="auto"/>
            </w:pPr>
            <w:r>
              <w:rPr>
                <w:rFonts w:ascii="Calibri" w:hAnsi="Calibri"/>
                <w:b/>
                <w:sz w:val="19"/>
              </w:rPr>
              <w:t>Team Observation</w:t>
            </w:r>
          </w:p>
        </w:tc>
      </w:tr>
      <w:tr w14:paraId="00E62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0780ED23">
            <w:pPr>
              <w:spacing w:after="0" w:line="240" w:lineRule="auto"/>
            </w:pPr>
            <w:r>
              <w:rPr>
                <w:rFonts w:ascii="Calibri" w:hAnsi="Calibri"/>
                <w:sz w:val="19"/>
              </w:rPr>
              <w:t>What went well</w:t>
            </w:r>
          </w:p>
        </w:tc>
        <w:tc>
          <w:tcPr>
            <w:tcW w:w="4968" w:type="dxa"/>
          </w:tcPr>
          <w:p w14:paraId="78160C63">
            <w:pPr>
              <w:spacing w:after="0" w:line="240" w:lineRule="auto"/>
            </w:pPr>
            <w:r>
              <w:rPr>
                <w:rFonts w:ascii="Calibri" w:hAnsi="Calibri"/>
                <w:sz w:val="19"/>
              </w:rPr>
              <w:t>____________________________________________</w:t>
            </w:r>
          </w:p>
        </w:tc>
      </w:tr>
      <w:tr w14:paraId="660E7D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85C21C0">
            <w:pPr>
              <w:spacing w:after="0" w:line="240" w:lineRule="auto"/>
            </w:pPr>
            <w:r>
              <w:rPr>
                <w:rFonts w:ascii="Calibri" w:hAnsi="Calibri"/>
                <w:sz w:val="19"/>
              </w:rPr>
              <w:t>What did not go well</w:t>
            </w:r>
          </w:p>
        </w:tc>
        <w:tc>
          <w:tcPr>
            <w:tcW w:w="4968" w:type="dxa"/>
          </w:tcPr>
          <w:p w14:paraId="21877E8C">
            <w:pPr>
              <w:spacing w:after="0" w:line="240" w:lineRule="auto"/>
            </w:pPr>
            <w:r>
              <w:rPr>
                <w:rFonts w:ascii="Calibri" w:hAnsi="Calibri"/>
                <w:sz w:val="19"/>
              </w:rPr>
              <w:t>____________________________________________</w:t>
            </w:r>
          </w:p>
        </w:tc>
      </w:tr>
      <w:tr w14:paraId="6EBB3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5500586D">
            <w:pPr>
              <w:spacing w:after="0" w:line="240" w:lineRule="auto"/>
            </w:pPr>
            <w:r>
              <w:rPr>
                <w:rFonts w:ascii="Calibri" w:hAnsi="Calibri"/>
                <w:sz w:val="19"/>
              </w:rPr>
              <w:t>Main challenges</w:t>
            </w:r>
          </w:p>
        </w:tc>
        <w:tc>
          <w:tcPr>
            <w:tcW w:w="4968" w:type="dxa"/>
          </w:tcPr>
          <w:p w14:paraId="094D1F6C">
            <w:pPr>
              <w:spacing w:after="0" w:line="240" w:lineRule="auto"/>
            </w:pPr>
            <w:r>
              <w:rPr>
                <w:rFonts w:ascii="Calibri" w:hAnsi="Calibri"/>
                <w:sz w:val="19"/>
              </w:rPr>
              <w:t>____________________________________________</w:t>
            </w:r>
          </w:p>
        </w:tc>
      </w:tr>
      <w:tr w14:paraId="23FB4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1EA7F183">
            <w:pPr>
              <w:spacing w:after="0" w:line="240" w:lineRule="auto"/>
            </w:pPr>
            <w:r>
              <w:rPr>
                <w:rFonts w:ascii="Calibri" w:hAnsi="Calibri"/>
                <w:sz w:val="19"/>
              </w:rPr>
              <w:t>What should be improved</w:t>
            </w:r>
          </w:p>
        </w:tc>
        <w:tc>
          <w:tcPr>
            <w:tcW w:w="4968" w:type="dxa"/>
          </w:tcPr>
          <w:p w14:paraId="2BE8FB3E">
            <w:pPr>
              <w:spacing w:after="0" w:line="240" w:lineRule="auto"/>
            </w:pPr>
            <w:r>
              <w:rPr>
                <w:rFonts w:ascii="Calibri" w:hAnsi="Calibri"/>
                <w:sz w:val="19"/>
              </w:rPr>
              <w:t>____________________________________________</w:t>
            </w:r>
          </w:p>
        </w:tc>
      </w:tr>
      <w:tr w14:paraId="42246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968" w:type="dxa"/>
          </w:tcPr>
          <w:p w14:paraId="7AAE947B">
            <w:pPr>
              <w:spacing w:after="0" w:line="240" w:lineRule="auto"/>
            </w:pPr>
            <w:r>
              <w:rPr>
                <w:rFonts w:ascii="Calibri" w:hAnsi="Calibri"/>
                <w:sz w:val="19"/>
              </w:rPr>
              <w:t>Action items for next Sprint</w:t>
            </w:r>
          </w:p>
        </w:tc>
        <w:tc>
          <w:tcPr>
            <w:tcW w:w="4968" w:type="dxa"/>
          </w:tcPr>
          <w:p w14:paraId="16833211">
            <w:pPr>
              <w:spacing w:after="0" w:line="240" w:lineRule="auto"/>
            </w:pPr>
            <w:r>
              <w:rPr>
                <w:rFonts w:ascii="Calibri" w:hAnsi="Calibri"/>
                <w:sz w:val="19"/>
              </w:rPr>
              <w:t>____________________________________________</w:t>
            </w:r>
          </w:p>
        </w:tc>
      </w:tr>
    </w:tbl>
    <w:p w14:paraId="08BF8B50"/>
    <w:p w14:paraId="37501FCE">
      <w:r>
        <w:t>The retrospective is used for continuous improvement in team collaboration, planning, development, testing and communication.</w:t>
      </w:r>
    </w:p>
    <w:p w14:paraId="17E0EDF7">
      <w:pPr>
        <w:pStyle w:val="2"/>
      </w:pPr>
      <w:r>
        <w:t>17. Final Agile Documentation Checklist</w:t>
      </w:r>
    </w:p>
    <w:p w14:paraId="2B15E530">
      <w:pPr>
        <w:pStyle w:val="23"/>
      </w:pPr>
      <w:r>
        <w:t>Agile Project Planning Report</w:t>
      </w:r>
    </w:p>
    <w:p w14:paraId="02062EB8">
      <w:pPr>
        <w:pStyle w:val="23"/>
      </w:pPr>
      <w:r>
        <w:t>Product Vision Document</w:t>
      </w:r>
    </w:p>
    <w:p w14:paraId="423AF8DF">
      <w:pPr>
        <w:pStyle w:val="23"/>
      </w:pPr>
      <w:r>
        <w:t>Scrum Team Structure</w:t>
      </w:r>
    </w:p>
    <w:p w14:paraId="6B6A6D69">
      <w:pPr>
        <w:pStyle w:val="23"/>
      </w:pPr>
      <w:r>
        <w:t>Scrum Roles and Responsibilities Document</w:t>
      </w:r>
    </w:p>
    <w:p w14:paraId="6CF44349">
      <w:pPr>
        <w:pStyle w:val="23"/>
      </w:pPr>
      <w:r>
        <w:t>Epic Documentation</w:t>
      </w:r>
    </w:p>
    <w:p w14:paraId="71C64852">
      <w:pPr>
        <w:pStyle w:val="23"/>
      </w:pPr>
      <w:r>
        <w:t>User Story Repository</w:t>
      </w:r>
    </w:p>
    <w:p w14:paraId="5ED154EB">
      <w:pPr>
        <w:pStyle w:val="23"/>
      </w:pPr>
      <w:r>
        <w:t>Acceptance Criteria Document</w:t>
      </w:r>
    </w:p>
    <w:p w14:paraId="1FB3A133">
      <w:pPr>
        <w:pStyle w:val="23"/>
      </w:pPr>
      <w:r>
        <w:t>Prioritized Product Backlog</w:t>
      </w:r>
    </w:p>
    <w:p w14:paraId="493BF599">
      <w:pPr>
        <w:pStyle w:val="23"/>
      </w:pPr>
      <w:r>
        <w:t>Story Point Estimation Sheet</w:t>
      </w:r>
    </w:p>
    <w:p w14:paraId="1C49C0C8">
      <w:pPr>
        <w:pStyle w:val="23"/>
      </w:pPr>
      <w:r>
        <w:t>Sprint Planning Document</w:t>
      </w:r>
    </w:p>
    <w:p w14:paraId="54757619">
      <w:pPr>
        <w:pStyle w:val="23"/>
      </w:pPr>
      <w:r>
        <w:t>Sprint Backlog</w:t>
      </w:r>
    </w:p>
    <w:p w14:paraId="394074D3">
      <w:pPr>
        <w:pStyle w:val="23"/>
      </w:pPr>
      <w:r>
        <w:t>Scrum Board</w:t>
      </w:r>
    </w:p>
    <w:p w14:paraId="78CE9106">
      <w:pPr>
        <w:pStyle w:val="23"/>
      </w:pPr>
      <w:r>
        <w:t>Burndown Chart</w:t>
      </w:r>
    </w:p>
    <w:p w14:paraId="279E933C">
      <w:pPr>
        <w:pStyle w:val="23"/>
      </w:pPr>
      <w:r>
        <w:t>Sprint Review Report</w:t>
      </w:r>
    </w:p>
    <w:p w14:paraId="0983289C">
      <w:pPr>
        <w:pStyle w:val="23"/>
      </w:pPr>
      <w:r>
        <w:t>Sprint Retrospective Report</w:t>
      </w:r>
    </w:p>
    <w:p w14:paraId="07B9AAEA">
      <w:pPr>
        <w:pStyle w:val="23"/>
      </w:pPr>
      <w:r>
        <w:t>Agile Framework Comparison Report</w:t>
      </w:r>
    </w:p>
    <w:p w14:paraId="78DE75FF">
      <w:pPr>
        <w:pStyle w:val="23"/>
      </w:pPr>
      <w:r>
        <w:t>Project Timeline and Release Roadmap</w:t>
      </w:r>
    </w:p>
    <w:p w14:paraId="0961B12D">
      <w:pPr>
        <w:pStyle w:val="23"/>
      </w:pPr>
      <w:r>
        <w:t>Complete Agile Documentation</w:t>
      </w:r>
    </w:p>
    <w:p w14:paraId="03D6B071">
      <w:pPr>
        <w:pStyle w:val="2"/>
      </w:pPr>
      <w:r>
        <w:t>Conclusion</w:t>
      </w:r>
    </w:p>
    <w:p w14:paraId="5E3B8F27">
      <w:r>
        <w:t>This Unit-2 Agile mini-project converts the Student Record and Academic Management Platform into a structured Agile development plan. The project is divided into Epics and User Stories, each with measurable Acceptance Criteria. The Product Backlog is prioritized and estimated using Story Points, and the work is planned across multiple Sprints. Scrum ceremonies, the Scrum Board, Burndown Chart, Sprint Reviews and Retrospectives provide a practical framework for iterative development and continuous improvement.</w:t>
      </w:r>
    </w:p>
    <w:sectPr>
      <w:headerReference r:id="rId7" w:type="first"/>
      <w:footerReference r:id="rId10" w:type="first"/>
      <w:headerReference r:id="rId5" w:type="default"/>
      <w:footerReference r:id="rId8" w:type="default"/>
      <w:headerReference r:id="rId6" w:type="even"/>
      <w:footerReference r:id="rId9" w:type="even"/>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49E402">
    <w:pPr>
      <w:pStyle w:val="18"/>
      <w:jc w:val="center"/>
      <w:rPr>
        <w:rFonts w:hint="default"/>
        <w:lang w:val="en-US"/>
      </w:rPr>
    </w:pPr>
    <w:r>
      <w:t>DevOps Mini Project |</w:t>
    </w:r>
    <w:r>
      <w:rPr>
        <w:rFonts w:hint="default"/>
        <w:lang w:val="en-US"/>
      </w:rPr>
      <w:t xml:space="preserve"> RUSHIKESH DOND </w:t>
    </w:r>
    <w:bookmarkStart w:id="0" w:name="_GoBack"/>
    <w:bookmarkEnd w:id="0"/>
    <w:r>
      <w:t>| PRN: 2125UDS</w:t>
    </w:r>
    <w:r>
      <w:rPr>
        <w:rFonts w:hint="default"/>
        <w:lang w:val="en-US"/>
      </w:rPr>
      <w:t>M1023</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C2D048">
    <w:pPr>
      <w:pStyle w:val="1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040D5A">
    <w:pPr>
      <w:pStyle w:val="1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379A59">
    <w:pPr>
      <w:pStyle w:val="1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860184">
    <w:pPr>
      <w:pStyle w:val="1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8168DC">
    <w:pPr>
      <w:pStyle w:val="1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65FEB"/>
    <w:rsid w:val="008801BB"/>
    <w:rsid w:val="008E68DD"/>
    <w:rsid w:val="00AA1D8D"/>
    <w:rsid w:val="00B43856"/>
    <w:rsid w:val="00B47730"/>
    <w:rsid w:val="00CB0664"/>
    <w:rsid w:val="00FC693F"/>
    <w:rsid w:val="06B663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Theme="minorEastAsia" w:cstheme="minorBidi"/>
      <w:sz w:val="21"/>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4"/>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12</Pages>
  <Words>1152</Words>
  <Characters>7133</Characters>
  <Lines>117</Lines>
  <Paragraphs>32</Paragraphs>
  <TotalTime>2</TotalTime>
  <ScaleCrop>false</ScaleCrop>
  <LinksUpToDate>false</LinksUpToDate>
  <CharactersWithSpaces>8029</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Snehal Kshirsagar</cp:lastModifiedBy>
  <dcterms:modified xsi:type="dcterms:W3CDTF">2026-09-06T16:38:52Z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eyJoZGlkIjoiNWE2YzY3NGVmZDk0MThiZDc5NThhYjEwZDNmY2RjMGYiLCJ1c2VySWQiOiI1NDk3NjkxNjkxNjgifQ==</vt:lpwstr>
  </property>
  <property fmtid="{D5CDD505-2E9C-101B-9397-08002B2CF9AE}" pid="3" name="KSOProductBuildVer">
    <vt:lpwstr>1033-12.1.0.25242</vt:lpwstr>
  </property>
  <property fmtid="{D5CDD505-2E9C-101B-9397-08002B2CF9AE}" pid="4" name="ICV">
    <vt:lpwstr>A490F42D6C794CAF9927C762D6ACFEB3_12</vt:lpwstr>
  </property>
</Properties>
</file>